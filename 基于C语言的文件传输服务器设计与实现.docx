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C5118" w14:textId="2B0D0AAE" w:rsidR="00A0779E" w:rsidRPr="00A0779E" w:rsidRDefault="00A0779E" w:rsidP="00A0779E">
      <w:pPr>
        <w:widowControl w:val="0"/>
        <w:spacing w:after="0" w:line="360" w:lineRule="auto"/>
        <w:jc w:val="both"/>
        <w:rPr>
          <w:rFonts w:ascii="SimHei" w:eastAsia="SimHei" w:cs="Times New Roman" w:hint="eastAsia"/>
          <w:kern w:val="2"/>
          <w:sz w:val="44"/>
          <w:szCs w:val="24"/>
          <w:lang w:eastAsia="zh-CN"/>
        </w:rPr>
      </w:pPr>
      <w:r w:rsidRPr="00A0779E">
        <w:rPr>
          <w:rFonts w:ascii="SimHei" w:eastAsia="SimHei" w:cs="Times New Roman" w:hint="eastAsia"/>
          <w:kern w:val="2"/>
          <w:sz w:val="21"/>
          <w:szCs w:val="24"/>
          <w:lang w:eastAsia="zh-CN"/>
        </w:rPr>
        <w:t>附件1:</w:t>
      </w:r>
      <w:r w:rsidRPr="00A0779E">
        <w:rPr>
          <w:rFonts w:ascii="SimHei" w:eastAsia="SimHei" w:cs="Times New Roman" w:hint="eastAsia"/>
          <w:kern w:val="2"/>
          <w:sz w:val="44"/>
          <w:szCs w:val="24"/>
          <w:lang w:eastAsia="zh-CN"/>
        </w:rPr>
        <w:t xml:space="preserve">  计算机科学与工程学院课程设计报告</w:t>
      </w:r>
    </w:p>
    <w:p w14:paraId="4D9FBFF0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u w:val="single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题目全称：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u w:val="single"/>
          <w:lang w:eastAsia="zh-CN"/>
        </w:rPr>
        <w:t xml:space="preserve">                                  </w:t>
      </w:r>
    </w:p>
    <w:p w14:paraId="04933934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u w:val="single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题目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难度等级：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u w:val="single"/>
          <w:lang w:eastAsia="zh-CN"/>
        </w:rPr>
        <w:t xml:space="preserve">   </w:t>
      </w:r>
      <w:r w:rsidRPr="00A0779E">
        <w:rPr>
          <w:rFonts w:ascii="KaiTi_GB2312" w:eastAsia="KaiTi_GB2312" w:cs="Times New Roman"/>
          <w:b/>
          <w:bCs/>
          <w:kern w:val="2"/>
          <w:szCs w:val="24"/>
          <w:u w:val="single"/>
          <w:lang w:eastAsia="zh-CN"/>
        </w:rPr>
        <w:t xml:space="preserve">     </w:t>
      </w:r>
    </w:p>
    <w:p w14:paraId="1F0624C2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 xml:space="preserve">指导老师： </w:t>
      </w:r>
      <w:r w:rsidRPr="00A0779E"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  <w:t xml:space="preserve">             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 xml:space="preserve"> 职称：</w:t>
      </w:r>
      <w:r w:rsidRPr="00A0779E"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  <w:t xml:space="preserve">             </w:t>
      </w:r>
    </w:p>
    <w:p w14:paraId="49BCE80A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kern w:val="2"/>
          <w:szCs w:val="24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学生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姓名：</w:t>
      </w:r>
      <w:r w:rsidRPr="00A0779E"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  <w:t xml:space="preserve">              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学号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：</w:t>
      </w:r>
      <w:r w:rsidRPr="00A0779E"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  <w:t xml:space="preserve">               </w:t>
      </w:r>
      <w:r w:rsidRPr="00A0779E">
        <w:rPr>
          <w:rFonts w:ascii="KaiTi_GB2312" w:eastAsia="KaiTi_GB2312" w:cs="Times New Roman" w:hint="eastAsia"/>
          <w:kern w:val="2"/>
          <w:szCs w:val="24"/>
          <w:lang w:eastAsia="zh-CN"/>
        </w:rPr>
        <w:t xml:space="preserve"> </w:t>
      </w:r>
    </w:p>
    <w:p w14:paraId="6F1E9EFF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u w:val="single"/>
          <w:lang w:eastAsia="zh-CN"/>
        </w:rPr>
        <w:t>专业：</w:t>
      </w:r>
      <w:r w:rsidRPr="00A0779E"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  <w:t xml:space="preserve">                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班号（大类分流</w:t>
      </w:r>
      <w:proofErr w:type="gramStart"/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后班号</w:t>
      </w:r>
      <w:proofErr w:type="gramEnd"/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）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：</w:t>
      </w:r>
      <w:r w:rsidRPr="00A0779E"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  <w:t xml:space="preserve">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2280"/>
        <w:gridCol w:w="2490"/>
        <w:gridCol w:w="2970"/>
      </w:tblGrid>
      <w:tr w:rsidR="00A0779E" w:rsidRPr="00A0779E" w14:paraId="62A7FE50" w14:textId="77777777" w:rsidTr="009D33D6">
        <w:tc>
          <w:tcPr>
            <w:tcW w:w="2518" w:type="dxa"/>
          </w:tcPr>
          <w:p w14:paraId="04C694E7" w14:textId="77777777" w:rsidR="00A0779E" w:rsidRPr="00A0779E" w:rsidRDefault="00A0779E" w:rsidP="00A0779E">
            <w:pPr>
              <w:widowControl w:val="0"/>
              <w:spacing w:after="0" w:line="400" w:lineRule="exact"/>
              <w:jc w:val="center"/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</w:pPr>
            <w:r w:rsidRPr="00A0779E"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  <w:t>A计算机</w:t>
            </w:r>
            <w:r w:rsidRPr="00A0779E">
              <w:rPr>
                <w:rFonts w:ascii="KaiTi_GB2312" w:eastAsia="KaiTi_GB2312" w:cs="Times New Roman"/>
                <w:b/>
                <w:bCs/>
                <w:kern w:val="2"/>
                <w:szCs w:val="24"/>
                <w:lang w:eastAsia="zh-CN"/>
              </w:rPr>
              <w:t>使用技能（</w:t>
            </w:r>
            <w:r w:rsidRPr="00A0779E"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  <w:t>1</w:t>
            </w:r>
            <w:r w:rsidRPr="00A0779E">
              <w:rPr>
                <w:rFonts w:ascii="KaiTi_GB2312" w:eastAsia="KaiTi_GB2312" w:cs="Times New Roman"/>
                <w:b/>
                <w:bCs/>
                <w:kern w:val="2"/>
                <w:szCs w:val="24"/>
                <w:lang w:eastAsia="zh-CN"/>
              </w:rPr>
              <w:t>0</w:t>
            </w:r>
            <w:r w:rsidRPr="00A0779E"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  <w:t>0</w:t>
            </w:r>
            <w:r w:rsidRPr="00A0779E">
              <w:rPr>
                <w:rFonts w:ascii="KaiTi_GB2312" w:eastAsia="KaiTi_GB2312" w:cs="Times New Roman"/>
                <w:b/>
                <w:bCs/>
                <w:kern w:val="2"/>
                <w:szCs w:val="24"/>
                <w:lang w:eastAsia="zh-CN"/>
              </w:rPr>
              <w:t>分）</w:t>
            </w:r>
          </w:p>
        </w:tc>
        <w:tc>
          <w:tcPr>
            <w:tcW w:w="2280" w:type="dxa"/>
          </w:tcPr>
          <w:p w14:paraId="514B038F" w14:textId="77777777" w:rsidR="00A0779E" w:rsidRPr="00A0779E" w:rsidRDefault="00A0779E" w:rsidP="00A0779E">
            <w:pPr>
              <w:widowControl w:val="0"/>
              <w:spacing w:after="0" w:line="400" w:lineRule="exact"/>
              <w:jc w:val="center"/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</w:pPr>
            <w:r w:rsidRPr="00A0779E"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  <w:t>B课程</w:t>
            </w:r>
            <w:r w:rsidRPr="00A0779E">
              <w:rPr>
                <w:rFonts w:ascii="KaiTi_GB2312" w:eastAsia="KaiTi_GB2312" w:cs="Times New Roman"/>
                <w:b/>
                <w:bCs/>
                <w:kern w:val="2"/>
                <w:szCs w:val="24"/>
                <w:lang w:eastAsia="zh-CN"/>
              </w:rPr>
              <w:t>设计报告（</w:t>
            </w:r>
            <w:r w:rsidRPr="00A0779E"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  <w:t>100</w:t>
            </w:r>
            <w:r w:rsidRPr="00A0779E">
              <w:rPr>
                <w:rFonts w:ascii="KaiTi_GB2312" w:eastAsia="KaiTi_GB2312" w:cs="Times New Roman"/>
                <w:b/>
                <w:bCs/>
                <w:kern w:val="2"/>
                <w:szCs w:val="24"/>
                <w:lang w:eastAsia="zh-CN"/>
              </w:rPr>
              <w:t>分）</w:t>
            </w:r>
          </w:p>
        </w:tc>
        <w:tc>
          <w:tcPr>
            <w:tcW w:w="2490" w:type="dxa"/>
          </w:tcPr>
          <w:p w14:paraId="45D47425" w14:textId="77777777" w:rsidR="00A0779E" w:rsidRPr="00A0779E" w:rsidRDefault="00A0779E" w:rsidP="00A0779E">
            <w:pPr>
              <w:widowControl w:val="0"/>
              <w:spacing w:after="0" w:line="400" w:lineRule="exact"/>
              <w:jc w:val="center"/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</w:pPr>
            <w:r w:rsidRPr="00A0779E"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  <w:t>C计算机</w:t>
            </w:r>
            <w:r w:rsidRPr="00A0779E">
              <w:rPr>
                <w:rFonts w:ascii="KaiTi_GB2312" w:eastAsia="KaiTi_GB2312" w:cs="Times New Roman"/>
                <w:b/>
                <w:bCs/>
                <w:kern w:val="2"/>
                <w:szCs w:val="24"/>
                <w:lang w:eastAsia="zh-CN"/>
              </w:rPr>
              <w:t>专业技能（</w:t>
            </w:r>
            <w:r w:rsidRPr="00A0779E"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  <w:t>100</w:t>
            </w:r>
            <w:r w:rsidRPr="00A0779E">
              <w:rPr>
                <w:rFonts w:ascii="KaiTi_GB2312" w:eastAsia="KaiTi_GB2312" w:cs="Times New Roman"/>
                <w:b/>
                <w:bCs/>
                <w:kern w:val="2"/>
                <w:szCs w:val="24"/>
                <w:lang w:eastAsia="zh-CN"/>
              </w:rPr>
              <w:t>分）</w:t>
            </w:r>
          </w:p>
        </w:tc>
        <w:tc>
          <w:tcPr>
            <w:tcW w:w="2970" w:type="dxa"/>
          </w:tcPr>
          <w:p w14:paraId="02787833" w14:textId="77777777" w:rsidR="00A0779E" w:rsidRPr="00A0779E" w:rsidRDefault="00A0779E" w:rsidP="00A0779E">
            <w:pPr>
              <w:widowControl w:val="0"/>
              <w:spacing w:after="0" w:line="400" w:lineRule="exact"/>
              <w:jc w:val="center"/>
              <w:rPr>
                <w:rFonts w:ascii="KaiTi_GB2312" w:eastAsia="KaiTi_GB2312" w:cs="Times New Roman"/>
                <w:b/>
                <w:bCs/>
                <w:kern w:val="2"/>
                <w:szCs w:val="24"/>
                <w:lang w:eastAsia="zh-CN"/>
              </w:rPr>
            </w:pPr>
            <w:r w:rsidRPr="00A0779E">
              <w:rPr>
                <w:rFonts w:ascii="KaiTi_GB2312" w:eastAsia="KaiTi_GB2312" w:cs="Times New Roman" w:hint="eastAsia"/>
                <w:b/>
                <w:bCs/>
                <w:kern w:val="2"/>
                <w:szCs w:val="24"/>
                <w:lang w:eastAsia="zh-CN"/>
              </w:rPr>
              <w:t>总分（A*10%+B*30%+C*60%）</w:t>
            </w:r>
          </w:p>
        </w:tc>
      </w:tr>
      <w:tr w:rsidR="00A0779E" w:rsidRPr="00A0779E" w14:paraId="6193FB4F" w14:textId="77777777" w:rsidTr="009D33D6">
        <w:tc>
          <w:tcPr>
            <w:tcW w:w="2518" w:type="dxa"/>
          </w:tcPr>
          <w:p w14:paraId="61D42F56" w14:textId="77777777" w:rsidR="00A0779E" w:rsidRPr="00A0779E" w:rsidRDefault="00A0779E" w:rsidP="00A0779E">
            <w:pPr>
              <w:widowControl w:val="0"/>
              <w:spacing w:after="0" w:line="400" w:lineRule="exact"/>
              <w:jc w:val="both"/>
              <w:rPr>
                <w:rFonts w:ascii="KaiTi_GB2312" w:eastAsia="KaiTi_GB2312" w:cs="Times New Roman" w:hint="eastAsia"/>
                <w:kern w:val="2"/>
                <w:szCs w:val="24"/>
                <w:lang w:eastAsia="zh-CN"/>
              </w:rPr>
            </w:pPr>
          </w:p>
        </w:tc>
        <w:tc>
          <w:tcPr>
            <w:tcW w:w="2280" w:type="dxa"/>
          </w:tcPr>
          <w:p w14:paraId="2428D2C8" w14:textId="77777777" w:rsidR="00A0779E" w:rsidRPr="00A0779E" w:rsidRDefault="00A0779E" w:rsidP="00A0779E">
            <w:pPr>
              <w:widowControl w:val="0"/>
              <w:spacing w:after="0" w:line="400" w:lineRule="exact"/>
              <w:jc w:val="both"/>
              <w:rPr>
                <w:rFonts w:ascii="KaiTi_GB2312" w:eastAsia="KaiTi_GB2312" w:cs="Times New Roman" w:hint="eastAsia"/>
                <w:kern w:val="2"/>
                <w:szCs w:val="24"/>
                <w:lang w:eastAsia="zh-CN"/>
              </w:rPr>
            </w:pPr>
          </w:p>
        </w:tc>
        <w:tc>
          <w:tcPr>
            <w:tcW w:w="2490" w:type="dxa"/>
          </w:tcPr>
          <w:p w14:paraId="4D2B02A5" w14:textId="77777777" w:rsidR="00A0779E" w:rsidRPr="00A0779E" w:rsidRDefault="00A0779E" w:rsidP="00A0779E">
            <w:pPr>
              <w:widowControl w:val="0"/>
              <w:spacing w:after="0" w:line="400" w:lineRule="exact"/>
              <w:jc w:val="both"/>
              <w:rPr>
                <w:rFonts w:ascii="KaiTi_GB2312" w:eastAsia="KaiTi_GB2312" w:cs="Times New Roman" w:hint="eastAsia"/>
                <w:kern w:val="2"/>
                <w:szCs w:val="24"/>
                <w:lang w:eastAsia="zh-CN"/>
              </w:rPr>
            </w:pPr>
          </w:p>
        </w:tc>
        <w:tc>
          <w:tcPr>
            <w:tcW w:w="2970" w:type="dxa"/>
          </w:tcPr>
          <w:p w14:paraId="0611526E" w14:textId="77777777" w:rsidR="00A0779E" w:rsidRPr="00A0779E" w:rsidRDefault="00A0779E" w:rsidP="00A0779E">
            <w:pPr>
              <w:widowControl w:val="0"/>
              <w:spacing w:after="0" w:line="400" w:lineRule="exact"/>
              <w:jc w:val="both"/>
              <w:rPr>
                <w:rFonts w:ascii="KaiTi_GB2312" w:eastAsia="KaiTi_GB2312" w:cs="Times New Roman" w:hint="eastAsia"/>
                <w:kern w:val="2"/>
                <w:szCs w:val="24"/>
                <w:lang w:eastAsia="zh-CN"/>
              </w:rPr>
            </w:pPr>
          </w:p>
        </w:tc>
      </w:tr>
    </w:tbl>
    <w:p w14:paraId="051CEC21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/>
          <w:b/>
          <w:bCs/>
          <w:kern w:val="2"/>
          <w:szCs w:val="24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备注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：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如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参加答辩，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请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答辩老师给出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C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计算机专业技能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的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分数。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请指导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教师给出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除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计算机专业技能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以外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的其他分数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。</w:t>
      </w:r>
    </w:p>
    <w:p w14:paraId="419B6D14" w14:textId="77777777" w:rsidR="00A0779E" w:rsidRPr="00A0779E" w:rsidRDefault="00A0779E" w:rsidP="00A0779E">
      <w:pPr>
        <w:widowControl w:val="0"/>
        <w:spacing w:after="0" w:line="400" w:lineRule="exact"/>
        <w:ind w:firstLineChars="1500" w:firstLine="3614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如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参加答辩，请答辩老师签字：</w:t>
      </w:r>
      <w:r w:rsidRPr="00A0779E">
        <w:rPr>
          <w:rFonts w:ascii="KaiTi_GB2312" w:eastAsia="KaiTi_GB2312" w:cs="Times New Roman" w:hint="eastAsia"/>
          <w:b/>
          <w:bCs/>
          <w:kern w:val="2"/>
          <w:szCs w:val="24"/>
          <w:u w:val="single"/>
          <w:lang w:eastAsia="zh-CN"/>
        </w:rPr>
        <w:t xml:space="preserve">  </w:t>
      </w:r>
      <w:r w:rsidRPr="00A0779E">
        <w:rPr>
          <w:rFonts w:ascii="KaiTi_GB2312" w:eastAsia="KaiTi_GB2312" w:cs="Times New Roman"/>
          <w:b/>
          <w:bCs/>
          <w:kern w:val="2"/>
          <w:szCs w:val="24"/>
          <w:u w:val="single"/>
          <w:lang w:eastAsia="zh-CN"/>
        </w:rPr>
        <w:t xml:space="preserve">                </w:t>
      </w:r>
    </w:p>
    <w:p w14:paraId="02B46FDC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/>
          <w:b/>
          <w:bCs/>
          <w:kern w:val="2"/>
          <w:szCs w:val="24"/>
          <w:lang w:eastAsia="zh-CN"/>
        </w:rPr>
      </w:pPr>
    </w:p>
    <w:p w14:paraId="5F340B5C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主要任务：</w:t>
      </w:r>
    </w:p>
    <w:p w14:paraId="6AA4AA5A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</w:p>
    <w:p w14:paraId="4A283F0C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</w:p>
    <w:p w14:paraId="05078EF9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/>
          <w:b/>
          <w:bCs/>
          <w:kern w:val="2"/>
          <w:szCs w:val="24"/>
          <w:lang w:eastAsia="zh-CN"/>
        </w:rPr>
      </w:pPr>
    </w:p>
    <w:p w14:paraId="0E04913F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/>
          <w:b/>
          <w:bCs/>
          <w:kern w:val="2"/>
          <w:szCs w:val="24"/>
          <w:lang w:eastAsia="zh-CN"/>
        </w:rPr>
      </w:pPr>
    </w:p>
    <w:p w14:paraId="6044C67F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详细</w:t>
      </w:r>
      <w:r w:rsidRPr="00A0779E">
        <w:rPr>
          <w:rFonts w:ascii="KaiTi_GB2312" w:eastAsia="KaiTi_GB2312" w:cs="Times New Roman"/>
          <w:b/>
          <w:bCs/>
          <w:kern w:val="2"/>
          <w:szCs w:val="24"/>
          <w:lang w:eastAsia="zh-CN"/>
        </w:rPr>
        <w:t>功能描述：</w:t>
      </w:r>
    </w:p>
    <w:p w14:paraId="497FE136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/>
          <w:b/>
          <w:bCs/>
          <w:kern w:val="2"/>
          <w:szCs w:val="24"/>
          <w:lang w:eastAsia="zh-CN"/>
        </w:rPr>
      </w:pPr>
    </w:p>
    <w:p w14:paraId="39C5AA1F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/>
          <w:b/>
          <w:bCs/>
          <w:kern w:val="2"/>
          <w:szCs w:val="24"/>
          <w:lang w:eastAsia="zh-CN"/>
        </w:rPr>
      </w:pPr>
    </w:p>
    <w:p w14:paraId="6F1C2EAA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/>
          <w:b/>
          <w:bCs/>
          <w:kern w:val="2"/>
          <w:szCs w:val="24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预期成果或目标：</w:t>
      </w:r>
    </w:p>
    <w:p w14:paraId="273733EF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/>
          <w:b/>
          <w:bCs/>
          <w:kern w:val="2"/>
          <w:szCs w:val="24"/>
          <w:lang w:eastAsia="zh-CN"/>
        </w:rPr>
      </w:pPr>
    </w:p>
    <w:p w14:paraId="0BD01B30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</w:p>
    <w:p w14:paraId="3F0BDDCA" w14:textId="2E5F6CA9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>指导老师评语：</w:t>
      </w:r>
    </w:p>
    <w:p w14:paraId="29F9116C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</w:p>
    <w:p w14:paraId="531E24FD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</w:pPr>
    </w:p>
    <w:p w14:paraId="467DE60F" w14:textId="77777777" w:rsidR="00A0779E" w:rsidRPr="00A0779E" w:rsidRDefault="00A0779E" w:rsidP="00A0779E">
      <w:pPr>
        <w:widowControl w:val="0"/>
        <w:spacing w:after="0" w:line="400" w:lineRule="exact"/>
        <w:jc w:val="both"/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</w:pPr>
      <w:r w:rsidRPr="00A0779E">
        <w:rPr>
          <w:rFonts w:ascii="KaiTi_GB2312" w:eastAsia="KaiTi_GB2312" w:cs="Times New Roman" w:hint="eastAsia"/>
          <w:b/>
          <w:bCs/>
          <w:kern w:val="2"/>
          <w:szCs w:val="24"/>
          <w:lang w:eastAsia="zh-CN"/>
        </w:rPr>
        <w:t xml:space="preserve">                                                  指导教师签字：</w:t>
      </w:r>
      <w:r w:rsidRPr="00A0779E">
        <w:rPr>
          <w:rFonts w:ascii="KaiTi_GB2312" w:eastAsia="KaiTi_GB2312" w:cs="Times New Roman" w:hint="eastAsia"/>
          <w:kern w:val="2"/>
          <w:szCs w:val="24"/>
          <w:u w:val="single"/>
          <w:lang w:eastAsia="zh-CN"/>
        </w:rPr>
        <w:t xml:space="preserve">           </w:t>
      </w:r>
    </w:p>
    <w:p w14:paraId="35A402CE" w14:textId="09E0A1E6" w:rsidR="00A0779E" w:rsidRDefault="00A0779E">
      <w:pPr>
        <w:spacing w:after="0" w:line="240" w:lineRule="auto"/>
        <w:rPr>
          <w:rFonts w:ascii="SimHei" w:eastAsia="SimHei" w:hAnsi="SimHei"/>
          <w:b/>
          <w:sz w:val="32"/>
          <w:lang w:eastAsia="zh-CN"/>
        </w:rPr>
      </w:pPr>
    </w:p>
    <w:p w14:paraId="09AFAC9B" w14:textId="77777777" w:rsidR="00A0779E" w:rsidRDefault="00A0779E">
      <w:pPr>
        <w:spacing w:after="0" w:line="240" w:lineRule="auto"/>
        <w:rPr>
          <w:rFonts w:ascii="SimHei" w:eastAsia="SimHei" w:hAnsi="SimHei"/>
          <w:b/>
          <w:sz w:val="32"/>
          <w:lang w:eastAsia="zh-CN"/>
        </w:rPr>
      </w:pPr>
      <w:r>
        <w:rPr>
          <w:rFonts w:ascii="SimHei" w:eastAsia="SimHei" w:hAnsi="SimHei"/>
          <w:b/>
          <w:sz w:val="32"/>
          <w:lang w:eastAsia="zh-CN"/>
        </w:rPr>
        <w:br w:type="page"/>
      </w:r>
    </w:p>
    <w:p w14:paraId="1C8A8A19" w14:textId="77777777" w:rsidR="00A0779E" w:rsidRDefault="00A0779E">
      <w:pPr>
        <w:spacing w:after="0" w:line="240" w:lineRule="auto"/>
        <w:rPr>
          <w:rFonts w:ascii="SimHei" w:eastAsia="SimHei" w:hAnsi="SimHei"/>
          <w:b/>
          <w:sz w:val="32"/>
          <w:lang w:eastAsia="zh-CN"/>
        </w:rPr>
      </w:pPr>
    </w:p>
    <w:p w14:paraId="01DA6620" w14:textId="47D79CB7" w:rsidR="005F6B7E" w:rsidRDefault="00A0779E">
      <w:pPr>
        <w:jc w:val="center"/>
        <w:rPr>
          <w:lang w:eastAsia="zh-CN"/>
        </w:rPr>
      </w:pPr>
      <w:r>
        <w:rPr>
          <w:rFonts w:ascii="SimHei" w:eastAsia="SimHei" w:hAnsi="SimHei"/>
          <w:b/>
          <w:sz w:val="32"/>
          <w:lang w:eastAsia="zh-CN"/>
        </w:rPr>
        <w:t>基于</w:t>
      </w:r>
      <w:r>
        <w:rPr>
          <w:rFonts w:ascii="SimHei" w:eastAsia="SimHei" w:hAnsi="SimHei"/>
          <w:b/>
          <w:sz w:val="32"/>
          <w:lang w:eastAsia="zh-CN"/>
        </w:rPr>
        <w:t>C</w:t>
      </w:r>
      <w:r>
        <w:rPr>
          <w:rFonts w:ascii="SimHei" w:eastAsia="SimHei" w:hAnsi="SimHei"/>
          <w:b/>
          <w:sz w:val="32"/>
          <w:lang w:eastAsia="zh-CN"/>
        </w:rPr>
        <w:t>语言的文件传输服务器设计与实现</w:t>
      </w:r>
    </w:p>
    <w:p w14:paraId="328C884E" w14:textId="77777777" w:rsidR="005F6B7E" w:rsidRDefault="00A0779E">
      <w:pPr>
        <w:rPr>
          <w:lang w:eastAsia="zh-CN"/>
        </w:rPr>
      </w:pPr>
      <w:r>
        <w:rPr>
          <w:lang w:eastAsia="zh-CN"/>
        </w:rPr>
        <w:t>本课程设计实现了一个基于</w:t>
      </w:r>
      <w:r>
        <w:rPr>
          <w:lang w:eastAsia="zh-CN"/>
        </w:rPr>
        <w:t>C</w:t>
      </w:r>
      <w:r>
        <w:rPr>
          <w:lang w:eastAsia="zh-CN"/>
        </w:rPr>
        <w:t>语言的文件传输服务器系统，采用客户端</w:t>
      </w:r>
      <w:r>
        <w:rPr>
          <w:lang w:eastAsia="zh-CN"/>
        </w:rPr>
        <w:t>-</w:t>
      </w:r>
      <w:r>
        <w:rPr>
          <w:lang w:eastAsia="zh-CN"/>
        </w:rPr>
        <w:t>服务器架构，支持多客户端并发访问。系统通过自定义二进制协议在</w:t>
      </w:r>
      <w:r>
        <w:rPr>
          <w:lang w:eastAsia="zh-CN"/>
        </w:rPr>
        <w:t>TCP</w:t>
      </w:r>
      <w:r>
        <w:rPr>
          <w:lang w:eastAsia="zh-CN"/>
        </w:rPr>
        <w:t>连接上实现文件和目录的远程管理，具备完整的错误处理、数据校验和安全防护机制。项目主要完成了自定义二进制通信协议、文件传输、目录管理、文件管理、安全防护、多线程并发、交互式客户端等功能。全部</w:t>
      </w:r>
      <w:r>
        <w:rPr>
          <w:lang w:eastAsia="zh-CN"/>
        </w:rPr>
        <w:t>10</w:t>
      </w:r>
      <w:r>
        <w:rPr>
          <w:lang w:eastAsia="zh-CN"/>
        </w:rPr>
        <w:t>项集成测试</w:t>
      </w:r>
      <w:proofErr w:type="gramStart"/>
      <w:r>
        <w:rPr>
          <w:lang w:eastAsia="zh-CN"/>
        </w:rPr>
        <w:t>用例均</w:t>
      </w:r>
      <w:proofErr w:type="gramEnd"/>
      <w:r>
        <w:rPr>
          <w:lang w:eastAsia="zh-CN"/>
        </w:rPr>
        <w:t>通过，验证了系统的功能正确性和可靠性。</w:t>
      </w:r>
    </w:p>
    <w:p w14:paraId="5455F865" w14:textId="77777777" w:rsidR="005F6B7E" w:rsidRDefault="00A0779E">
      <w:pPr>
        <w:rPr>
          <w:lang w:eastAsia="zh-CN"/>
        </w:rPr>
      </w:pPr>
      <w:r>
        <w:rPr>
          <w:b/>
          <w:lang w:eastAsia="zh-CN"/>
        </w:rPr>
        <w:t>关键词：</w:t>
      </w:r>
      <w:r>
        <w:rPr>
          <w:lang w:eastAsia="zh-CN"/>
        </w:rPr>
        <w:t>文件传输服务器；</w:t>
      </w:r>
      <w:r>
        <w:rPr>
          <w:lang w:eastAsia="zh-CN"/>
        </w:rPr>
        <w:t>C</w:t>
      </w:r>
      <w:r>
        <w:rPr>
          <w:lang w:eastAsia="zh-CN"/>
        </w:rPr>
        <w:t>语言；</w:t>
      </w:r>
      <w:r>
        <w:rPr>
          <w:lang w:eastAsia="zh-CN"/>
        </w:rPr>
        <w:t>TCP/IP</w:t>
      </w:r>
      <w:r>
        <w:rPr>
          <w:lang w:eastAsia="zh-CN"/>
        </w:rPr>
        <w:t>协议；多线程；自定义协议；</w:t>
      </w:r>
      <w:r>
        <w:rPr>
          <w:lang w:eastAsia="zh-CN"/>
        </w:rPr>
        <w:t>CRC32</w:t>
      </w:r>
      <w:r>
        <w:rPr>
          <w:lang w:eastAsia="zh-CN"/>
        </w:rPr>
        <w:t>校验</w:t>
      </w:r>
    </w:p>
    <w:p w14:paraId="0127264B" w14:textId="77777777" w:rsidR="005F6B7E" w:rsidRDefault="00A0779E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SimHei" w:eastAsia="SimHei" w:hAnsi="SimHei"/>
          <w:b/>
          <w:sz w:val="32"/>
        </w:rPr>
        <w:id w:val="147478230"/>
        <w15:color w:val="DBDBDB"/>
        <w:docPartObj>
          <w:docPartGallery w:val="Table of Contents"/>
          <w:docPartUnique/>
        </w:docPartObj>
      </w:sdtPr>
      <w:sdtEndPr>
        <w:rPr>
          <w:rFonts w:ascii="SimSun" w:eastAsia="SimSun" w:hAnsi="SimSun"/>
          <w:sz w:val="24"/>
        </w:rPr>
      </w:sdtEndPr>
      <w:sdtContent>
        <w:p w14:paraId="55F4B86D" w14:textId="77777777" w:rsidR="005F6B7E" w:rsidRDefault="00A0779E">
          <w:pPr>
            <w:jc w:val="center"/>
            <w:rPr>
              <w:rFonts w:ascii="SimHei" w:eastAsia="SimHei" w:hAnsi="SimHei"/>
              <w:b/>
              <w:sz w:val="32"/>
            </w:rPr>
          </w:pPr>
          <w:proofErr w:type="spellStart"/>
          <w:r>
            <w:rPr>
              <w:rFonts w:ascii="SimHei" w:eastAsia="SimHei" w:hAnsi="SimHei"/>
              <w:b/>
              <w:sz w:val="32"/>
            </w:rPr>
            <w:t>目录</w:t>
          </w:r>
          <w:proofErr w:type="spellEnd"/>
        </w:p>
        <w:p w14:paraId="28541BBF" w14:textId="77777777" w:rsidR="005F6B7E" w:rsidRDefault="00A0779E">
          <w:pPr>
            <w:pStyle w:val="TOC1"/>
            <w:tabs>
              <w:tab w:val="right" w:leader="dot" w:pos="8504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5452" w:history="1">
            <w:r>
              <w:rPr>
                <w:rFonts w:ascii="SimHei" w:eastAsia="SimHei" w:hAnsi="SimHei"/>
              </w:rPr>
              <w:t>基于</w:t>
            </w:r>
            <w:r>
              <w:rPr>
                <w:rFonts w:ascii="SimHei" w:eastAsia="SimHei" w:hAnsi="SimHei"/>
              </w:rPr>
              <w:t>C</w:t>
            </w:r>
            <w:r>
              <w:rPr>
                <w:rFonts w:ascii="SimHei" w:eastAsia="SimHei" w:hAnsi="SimHei"/>
              </w:rPr>
              <w:t>语言的文件传输服务器设计与实现</w:t>
            </w:r>
            <w:r>
              <w:tab/>
            </w:r>
            <w:r>
              <w:fldChar w:fldCharType="begin"/>
            </w:r>
            <w:r>
              <w:instrText xml:space="preserve"> PAGEREF _Toc25452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DB92DC7" w14:textId="77777777" w:rsidR="005F6B7E" w:rsidRDefault="00A0779E">
          <w:pPr>
            <w:pStyle w:val="TOC2"/>
            <w:tabs>
              <w:tab w:val="right" w:leader="dot" w:pos="8504"/>
            </w:tabs>
            <w:ind w:left="480"/>
          </w:pPr>
          <w:hyperlink w:anchor="_Toc30754" w:history="1">
            <w:r>
              <w:rPr>
                <w:rFonts w:ascii="SimHei" w:eastAsia="SimHei" w:hAnsi="SimHei"/>
              </w:rPr>
              <w:t>第一章</w:t>
            </w:r>
            <w:r>
              <w:rPr>
                <w:rFonts w:ascii="SimHei" w:eastAsia="SimHei" w:hAnsi="SimHei"/>
              </w:rPr>
              <w:t xml:space="preserve"> </w:t>
            </w:r>
            <w:r>
              <w:rPr>
                <w:rFonts w:ascii="SimHei" w:eastAsia="SimHei" w:hAnsi="SimHei"/>
              </w:rPr>
              <w:t>绪论</w:t>
            </w:r>
            <w:r>
              <w:tab/>
            </w:r>
            <w:r>
              <w:fldChar w:fldCharType="begin"/>
            </w:r>
            <w:r>
              <w:instrText xml:space="preserve"> PAGEREF _Toc30754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41DF866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20354" w:history="1">
            <w:r>
              <w:rPr>
                <w:rFonts w:ascii="SimHei" w:eastAsia="SimHei" w:hAnsi="SimHei"/>
              </w:rPr>
              <w:t xml:space="preserve">1.1 </w:t>
            </w:r>
            <w:r>
              <w:rPr>
                <w:rFonts w:ascii="SimHei" w:eastAsia="SimHei" w:hAnsi="SimHei"/>
              </w:rPr>
              <w:t>项目完成情况</w:t>
            </w:r>
            <w:r>
              <w:tab/>
            </w:r>
            <w:r>
              <w:fldChar w:fldCharType="begin"/>
            </w:r>
            <w:r>
              <w:instrText xml:space="preserve"> PAGEREF _Toc20354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CCF1103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13003" w:history="1">
            <w:r>
              <w:rPr>
                <w:rFonts w:ascii="SimHei" w:eastAsia="SimHei" w:hAnsi="SimHei"/>
              </w:rPr>
              <w:t xml:space="preserve">1.2 </w:t>
            </w:r>
            <w:r>
              <w:rPr>
                <w:rFonts w:ascii="SimHei" w:eastAsia="SimHei" w:hAnsi="SimHei"/>
              </w:rPr>
              <w:t>课程设计背景</w:t>
            </w:r>
            <w:r>
              <w:tab/>
            </w:r>
            <w:r>
              <w:fldChar w:fldCharType="begin"/>
            </w:r>
            <w:r>
              <w:instrText xml:space="preserve"> PAGEREF _Toc13003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ECC5D27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3810" w:history="1">
            <w:r>
              <w:rPr>
                <w:rFonts w:ascii="SimHei" w:eastAsia="SimHei" w:hAnsi="SimHei"/>
              </w:rPr>
              <w:t xml:space="preserve">1.3 </w:t>
            </w:r>
            <w:r>
              <w:rPr>
                <w:rFonts w:ascii="SimHei" w:eastAsia="SimHei" w:hAnsi="SimHei"/>
              </w:rPr>
              <w:t>相关技术</w:t>
            </w:r>
            <w:r>
              <w:tab/>
            </w:r>
            <w:r>
              <w:fldChar w:fldCharType="begin"/>
            </w:r>
            <w:r>
              <w:instrText xml:space="preserve"> PAGEREF _Toc3810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11EA2CC" w14:textId="77777777" w:rsidR="005F6B7E" w:rsidRDefault="00A0779E">
          <w:pPr>
            <w:pStyle w:val="TOC2"/>
            <w:tabs>
              <w:tab w:val="right" w:leader="dot" w:pos="8504"/>
            </w:tabs>
            <w:ind w:left="480"/>
          </w:pPr>
          <w:hyperlink w:anchor="_Toc25149" w:history="1">
            <w:r>
              <w:rPr>
                <w:rFonts w:ascii="SimHei" w:eastAsia="SimHei" w:hAnsi="SimHei"/>
              </w:rPr>
              <w:t>第二章</w:t>
            </w:r>
            <w:r>
              <w:rPr>
                <w:rFonts w:ascii="SimHei" w:eastAsia="SimHei" w:hAnsi="SimHei"/>
              </w:rPr>
              <w:t xml:space="preserve"> </w:t>
            </w:r>
            <w:r>
              <w:rPr>
                <w:rFonts w:ascii="SimHei" w:eastAsia="SimHei" w:hAnsi="SimHei"/>
              </w:rPr>
              <w:t>需求分析和设计</w:t>
            </w:r>
            <w:r>
              <w:tab/>
            </w:r>
            <w:r>
              <w:fldChar w:fldCharType="begin"/>
            </w:r>
            <w:r>
              <w:instrText xml:space="preserve"> PAGEREF _Toc25149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F5828E1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1271" w:history="1">
            <w:r>
              <w:rPr>
                <w:rFonts w:ascii="SimHei" w:eastAsia="SimHei" w:hAnsi="SimHei"/>
              </w:rPr>
              <w:t xml:space="preserve">2.1 </w:t>
            </w:r>
            <w:r>
              <w:rPr>
                <w:rFonts w:ascii="SimHei" w:eastAsia="SimHei" w:hAnsi="SimHei"/>
              </w:rPr>
              <w:t>需求分析</w:t>
            </w:r>
            <w:r>
              <w:tab/>
            </w:r>
            <w:r>
              <w:fldChar w:fldCharType="begin"/>
            </w:r>
            <w:r>
              <w:instrText xml:space="preserve"> PAGEREF _Toc1271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424FF21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2899" w:history="1">
            <w:r>
              <w:rPr>
                <w:rFonts w:ascii="SimHei" w:eastAsia="SimHei" w:hAnsi="SimHei"/>
              </w:rPr>
              <w:t xml:space="preserve">2.2 </w:t>
            </w:r>
            <w:r>
              <w:rPr>
                <w:rFonts w:ascii="SimHei" w:eastAsia="SimHei" w:hAnsi="SimHei"/>
              </w:rPr>
              <w:t>总体设计</w:t>
            </w:r>
            <w:r>
              <w:tab/>
            </w:r>
            <w:r>
              <w:fldChar w:fldCharType="begin"/>
            </w:r>
            <w:r>
              <w:instrText xml:space="preserve"> PAGEREF _Toc2899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A5C6D97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7632" w:history="1">
            <w:r>
              <w:rPr>
                <w:rFonts w:ascii="SimHei" w:eastAsia="SimHei" w:hAnsi="SimHei"/>
              </w:rPr>
              <w:t xml:space="preserve">2.3 </w:t>
            </w:r>
            <w:r>
              <w:rPr>
                <w:rFonts w:ascii="SimHei" w:eastAsia="SimHei" w:hAnsi="SimHei"/>
              </w:rPr>
              <w:t>详细设计</w:t>
            </w:r>
            <w:r>
              <w:tab/>
            </w:r>
            <w:r>
              <w:fldChar w:fldCharType="begin"/>
            </w:r>
            <w:r>
              <w:instrText xml:space="preserve"> PAGEREF _Toc7632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6E51EDC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25114" w:history="1">
            <w:r>
              <w:rPr>
                <w:rFonts w:ascii="SimHei" w:eastAsia="SimHei" w:hAnsi="SimHei"/>
              </w:rPr>
              <w:t xml:space="preserve">2.4 </w:t>
            </w:r>
            <w:r>
              <w:rPr>
                <w:rFonts w:ascii="SimHei" w:eastAsia="SimHei" w:hAnsi="SimHei"/>
              </w:rPr>
              <w:t>本章小结</w:t>
            </w:r>
            <w:r>
              <w:tab/>
            </w:r>
            <w:r>
              <w:fldChar w:fldCharType="begin"/>
            </w:r>
            <w:r>
              <w:instrText xml:space="preserve"> PAGEREF _Toc25114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3EDDB211" w14:textId="77777777" w:rsidR="005F6B7E" w:rsidRDefault="00A0779E">
          <w:pPr>
            <w:pStyle w:val="TOC2"/>
            <w:tabs>
              <w:tab w:val="right" w:leader="dot" w:pos="8504"/>
            </w:tabs>
            <w:ind w:left="480"/>
          </w:pPr>
          <w:hyperlink w:anchor="_Toc7342" w:history="1">
            <w:r>
              <w:rPr>
                <w:rFonts w:ascii="SimHei" w:eastAsia="SimHei" w:hAnsi="SimHei"/>
              </w:rPr>
              <w:t>第三章</w:t>
            </w:r>
            <w:r>
              <w:rPr>
                <w:rFonts w:ascii="SimHei" w:eastAsia="SimHei" w:hAnsi="SimHei"/>
              </w:rPr>
              <w:t xml:space="preserve"> </w:t>
            </w:r>
            <w:r>
              <w:rPr>
                <w:rFonts w:ascii="SimHei" w:eastAsia="SimHei" w:hAnsi="SimHei"/>
              </w:rPr>
              <w:t>测试</w:t>
            </w:r>
            <w:r>
              <w:tab/>
            </w:r>
            <w:r>
              <w:fldChar w:fldCharType="begin"/>
            </w:r>
            <w:r>
              <w:instrText xml:space="preserve"> PAGEREF _Toc7342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A050F57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9864" w:history="1">
            <w:r>
              <w:rPr>
                <w:rFonts w:ascii="SimHei" w:eastAsia="SimHei" w:hAnsi="SimHei"/>
              </w:rPr>
              <w:t xml:space="preserve">3.1 </w:t>
            </w:r>
            <w:r>
              <w:rPr>
                <w:rFonts w:ascii="SimHei" w:eastAsia="SimHei" w:hAnsi="SimHei"/>
              </w:rPr>
              <w:t>测试环境</w:t>
            </w:r>
            <w:r>
              <w:tab/>
            </w:r>
            <w:r>
              <w:fldChar w:fldCharType="begin"/>
            </w:r>
            <w:r>
              <w:instrText xml:space="preserve"> PAGEREF _Toc9864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0F2A5C4B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11366" w:history="1">
            <w:r>
              <w:rPr>
                <w:rFonts w:ascii="SimHei" w:eastAsia="SimHei" w:hAnsi="SimHei"/>
              </w:rPr>
              <w:t xml:space="preserve">3.2 </w:t>
            </w:r>
            <w:r>
              <w:rPr>
                <w:rFonts w:ascii="SimHei" w:eastAsia="SimHei" w:hAnsi="SimHei"/>
              </w:rPr>
              <w:t>测试结果</w:t>
            </w:r>
            <w:r>
              <w:tab/>
            </w:r>
            <w:r>
              <w:fldChar w:fldCharType="begin"/>
            </w:r>
            <w:r>
              <w:instrText xml:space="preserve"> PAGEREF _Toc11366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67235AFF" w14:textId="77777777" w:rsidR="005F6B7E" w:rsidRDefault="00A0779E">
          <w:pPr>
            <w:pStyle w:val="TOC3"/>
            <w:tabs>
              <w:tab w:val="right" w:leader="dot" w:pos="8504"/>
            </w:tabs>
            <w:ind w:left="960"/>
          </w:pPr>
          <w:hyperlink w:anchor="_Toc32757" w:history="1">
            <w:r>
              <w:rPr>
                <w:rFonts w:ascii="SimHei" w:eastAsia="SimHei" w:hAnsi="SimHei"/>
              </w:rPr>
              <w:t xml:space="preserve">3.3 </w:t>
            </w:r>
            <w:r>
              <w:rPr>
                <w:rFonts w:ascii="SimHei" w:eastAsia="SimHei" w:hAnsi="SimHei"/>
              </w:rPr>
              <w:t>本章小结</w:t>
            </w:r>
            <w:r>
              <w:tab/>
            </w:r>
            <w:r>
              <w:fldChar w:fldCharType="begin"/>
            </w:r>
            <w:r>
              <w:instrText xml:space="preserve"> PAGEREF _Toc32757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5266D9DA" w14:textId="77777777" w:rsidR="005F6B7E" w:rsidRDefault="00A0779E">
          <w:pPr>
            <w:pStyle w:val="TOC2"/>
            <w:tabs>
              <w:tab w:val="right" w:leader="dot" w:pos="8504"/>
            </w:tabs>
            <w:ind w:left="480"/>
          </w:pPr>
          <w:hyperlink w:anchor="_Toc10111" w:history="1">
            <w:r>
              <w:rPr>
                <w:rFonts w:ascii="SimHei" w:eastAsia="SimHei" w:hAnsi="SimHei"/>
              </w:rPr>
              <w:t>第四章</w:t>
            </w:r>
            <w:r>
              <w:rPr>
                <w:rFonts w:ascii="SimHei" w:eastAsia="SimHei" w:hAnsi="SimHei"/>
              </w:rPr>
              <w:t xml:space="preserve"> </w:t>
            </w:r>
            <w:r>
              <w:rPr>
                <w:rFonts w:ascii="SimHei" w:eastAsia="SimHei" w:hAnsi="SimHei"/>
              </w:rPr>
              <w:t>课程设计总结</w:t>
            </w:r>
            <w:r>
              <w:tab/>
            </w:r>
            <w:r>
              <w:fldChar w:fldCharType="begin"/>
            </w:r>
            <w:r>
              <w:instrText xml:space="preserve"> PAGEREF _Toc10111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4EC06BA4" w14:textId="77777777" w:rsidR="005F6B7E" w:rsidRDefault="00A0779E">
          <w:pPr>
            <w:pStyle w:val="TOC2"/>
            <w:tabs>
              <w:tab w:val="right" w:leader="dot" w:pos="8504"/>
            </w:tabs>
            <w:ind w:left="480"/>
          </w:pPr>
          <w:hyperlink w:anchor="_Toc5424" w:history="1">
            <w:r>
              <w:rPr>
                <w:rFonts w:ascii="SimHei" w:eastAsia="SimHei" w:hAnsi="SimHei"/>
              </w:rPr>
              <w:t>参考文献</w:t>
            </w:r>
            <w:r>
              <w:tab/>
            </w:r>
            <w:r>
              <w:fldChar w:fldCharType="begin"/>
            </w:r>
            <w:r>
              <w:instrText xml:space="preserve"> PAGEREF _Toc5424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46EE5E8D" w14:textId="77777777" w:rsidR="005F6B7E" w:rsidRDefault="00A0779E">
          <w:r>
            <w:fldChar w:fldCharType="end"/>
          </w:r>
        </w:p>
      </w:sdtContent>
    </w:sdt>
    <w:p w14:paraId="41AE173F" w14:textId="77777777" w:rsidR="005F6B7E" w:rsidRDefault="005F6B7E"/>
    <w:p w14:paraId="4EBEA56D" w14:textId="77777777" w:rsidR="005F6B7E" w:rsidRDefault="00A0779E">
      <w:pPr>
        <w:pStyle w:val="1"/>
        <w:rPr>
          <w:lang w:eastAsia="zh-CN"/>
        </w:rPr>
      </w:pPr>
      <w:bookmarkStart w:id="0" w:name="_Toc25452"/>
      <w:r>
        <w:rPr>
          <w:rFonts w:ascii="SimHei" w:eastAsia="SimHei" w:hAnsi="SimHei"/>
          <w:lang w:eastAsia="zh-CN"/>
        </w:rPr>
        <w:lastRenderedPageBreak/>
        <w:t>基于</w:t>
      </w:r>
      <w:r>
        <w:rPr>
          <w:rFonts w:ascii="SimHei" w:eastAsia="SimHei" w:hAnsi="SimHei"/>
          <w:lang w:eastAsia="zh-CN"/>
        </w:rPr>
        <w:t>C</w:t>
      </w:r>
      <w:r>
        <w:rPr>
          <w:rFonts w:ascii="SimHei" w:eastAsia="SimHei" w:hAnsi="SimHei"/>
          <w:lang w:eastAsia="zh-CN"/>
        </w:rPr>
        <w:t>语言的文件传输服务器设计与实现</w:t>
      </w:r>
      <w:bookmarkEnd w:id="0"/>
    </w:p>
    <w:p w14:paraId="02DD22C3" w14:textId="77777777" w:rsidR="005F6B7E" w:rsidRDefault="00A0779E">
      <w:pPr>
        <w:pStyle w:val="21"/>
        <w:rPr>
          <w:lang w:eastAsia="zh-CN"/>
        </w:rPr>
      </w:pPr>
      <w:bookmarkStart w:id="1" w:name="_Toc30754"/>
      <w:r>
        <w:rPr>
          <w:rFonts w:ascii="SimHei" w:eastAsia="SimHei" w:hAnsi="SimHei"/>
          <w:lang w:eastAsia="zh-CN"/>
        </w:rPr>
        <w:t>第一章</w:t>
      </w:r>
      <w:r>
        <w:rPr>
          <w:rFonts w:ascii="SimHei" w:eastAsia="SimHei" w:hAnsi="SimHei"/>
          <w:lang w:eastAsia="zh-CN"/>
        </w:rPr>
        <w:t xml:space="preserve"> </w:t>
      </w:r>
      <w:r>
        <w:rPr>
          <w:rFonts w:ascii="SimHei" w:eastAsia="SimHei" w:hAnsi="SimHei"/>
          <w:lang w:eastAsia="zh-CN"/>
        </w:rPr>
        <w:t>绪论</w:t>
      </w:r>
      <w:bookmarkEnd w:id="1"/>
    </w:p>
    <w:p w14:paraId="788B5659" w14:textId="77777777" w:rsidR="005F6B7E" w:rsidRDefault="00A0779E">
      <w:pPr>
        <w:pStyle w:val="31"/>
        <w:rPr>
          <w:lang w:eastAsia="zh-CN"/>
        </w:rPr>
      </w:pPr>
      <w:bookmarkStart w:id="2" w:name="_Toc20354"/>
      <w:r>
        <w:rPr>
          <w:rFonts w:ascii="SimHei" w:eastAsia="SimHei" w:hAnsi="SimHei"/>
          <w:lang w:eastAsia="zh-CN"/>
        </w:rPr>
        <w:t xml:space="preserve">1.1 </w:t>
      </w:r>
      <w:r>
        <w:rPr>
          <w:rFonts w:ascii="SimHei" w:eastAsia="SimHei" w:hAnsi="SimHei"/>
          <w:lang w:eastAsia="zh-CN"/>
        </w:rPr>
        <w:t>项目完成情况</w:t>
      </w:r>
      <w:bookmarkEnd w:id="2"/>
    </w:p>
    <w:p w14:paraId="147C876D" w14:textId="77777777" w:rsidR="005F6B7E" w:rsidRDefault="00A0779E">
      <w:pPr>
        <w:rPr>
          <w:lang w:eastAsia="zh-CN"/>
        </w:rPr>
      </w:pPr>
      <w:r>
        <w:rPr>
          <w:lang w:eastAsia="zh-CN"/>
        </w:rPr>
        <w:t>本课程设计实现了一个基于</w:t>
      </w:r>
      <w:r>
        <w:rPr>
          <w:lang w:eastAsia="zh-CN"/>
        </w:rPr>
        <w:t xml:space="preserve"> C </w:t>
      </w:r>
      <w:r>
        <w:rPr>
          <w:lang w:eastAsia="zh-CN"/>
        </w:rPr>
        <w:t>语言的文件传输服务器系统，采用客户端</w:t>
      </w:r>
      <w:r>
        <w:rPr>
          <w:lang w:eastAsia="zh-CN"/>
        </w:rPr>
        <w:t>-</w:t>
      </w:r>
      <w:r>
        <w:rPr>
          <w:lang w:eastAsia="zh-CN"/>
        </w:rPr>
        <w:t>服务器（</w:t>
      </w:r>
      <w:r>
        <w:rPr>
          <w:lang w:eastAsia="zh-CN"/>
        </w:rPr>
        <w:t>C/S</w:t>
      </w:r>
      <w:r>
        <w:rPr>
          <w:lang w:eastAsia="zh-CN"/>
        </w:rPr>
        <w:t>）架构，支持多客户端并发访问。系统通过自定义二进制协议在</w:t>
      </w:r>
      <w:r>
        <w:rPr>
          <w:lang w:eastAsia="zh-CN"/>
        </w:rPr>
        <w:t xml:space="preserve"> TCP </w:t>
      </w:r>
      <w:r>
        <w:rPr>
          <w:lang w:eastAsia="zh-CN"/>
        </w:rPr>
        <w:t>连接上实现文件和目录的远程管理，具备完整的错误处理、数据校验和安全防护机制。</w:t>
      </w:r>
    </w:p>
    <w:p w14:paraId="08642B28" w14:textId="77777777" w:rsidR="005F6B7E" w:rsidRDefault="00A0779E">
      <w:pPr>
        <w:rPr>
          <w:lang w:eastAsia="zh-CN"/>
        </w:rPr>
      </w:pPr>
      <w:r>
        <w:rPr>
          <w:lang w:eastAsia="zh-CN"/>
        </w:rPr>
        <w:t>项目主要完成以下功能：</w:t>
      </w:r>
    </w:p>
    <w:p w14:paraId="05D846BF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）自定义二进制通信协议：设计了</w:t>
      </w:r>
      <w:proofErr w:type="gramStart"/>
      <w:r>
        <w:rPr>
          <w:lang w:eastAsia="zh-CN"/>
        </w:rPr>
        <w:t>包含魔数校验</w:t>
      </w:r>
      <w:proofErr w:type="gramEnd"/>
      <w:r>
        <w:rPr>
          <w:lang w:eastAsia="zh-CN"/>
        </w:rPr>
        <w:t>、版本控制、命令分发、状态码反馈和</w:t>
      </w:r>
      <w:r>
        <w:rPr>
          <w:lang w:eastAsia="zh-CN"/>
        </w:rPr>
        <w:t xml:space="preserve"> CRC32 </w:t>
      </w:r>
      <w:r>
        <w:rPr>
          <w:lang w:eastAsia="zh-CN"/>
        </w:rPr>
        <w:t>校验的</w:t>
      </w:r>
      <w:r>
        <w:rPr>
          <w:lang w:eastAsia="zh-CN"/>
        </w:rPr>
        <w:t xml:space="preserve"> 15 </w:t>
      </w:r>
      <w:r>
        <w:rPr>
          <w:lang w:eastAsia="zh-CN"/>
        </w:rPr>
        <w:t>字节协议头，支持请求、响应和数据三种消息类型。</w:t>
      </w:r>
    </w:p>
    <w:p w14:paraId="551EBD1D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）文件传输功能：支持文件的上传和下载，采用</w:t>
      </w:r>
      <w:r>
        <w:rPr>
          <w:lang w:eastAsia="zh-CN"/>
        </w:rPr>
        <w:t xml:space="preserve"> 8KB </w:t>
      </w:r>
      <w:r>
        <w:rPr>
          <w:lang w:eastAsia="zh-CN"/>
        </w:rPr>
        <w:t>分块传输策略，传输过程中显示实时进度条和速率信息，并通过</w:t>
      </w:r>
      <w:r>
        <w:rPr>
          <w:lang w:eastAsia="zh-CN"/>
        </w:rPr>
        <w:t xml:space="preserve"> CRC32 </w:t>
      </w:r>
      <w:r>
        <w:rPr>
          <w:lang w:eastAsia="zh-CN"/>
        </w:rPr>
        <w:t>校验保证数据完整性。</w:t>
      </w:r>
    </w:p>
    <w:p w14:paraId="1749F66D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）目录管理功能：支持远程创建目录（</w:t>
      </w:r>
      <w:proofErr w:type="spellStart"/>
      <w:r>
        <w:rPr>
          <w:lang w:eastAsia="zh-CN"/>
        </w:rPr>
        <w:t>mkdir</w:t>
      </w:r>
      <w:proofErr w:type="spellEnd"/>
      <w:r>
        <w:rPr>
          <w:lang w:eastAsia="zh-CN"/>
        </w:rPr>
        <w:t>）、列目录（</w:t>
      </w:r>
      <w:r>
        <w:rPr>
          <w:lang w:eastAsia="zh-CN"/>
        </w:rPr>
        <w:t>list</w:t>
      </w:r>
      <w:r>
        <w:rPr>
          <w:lang w:eastAsia="zh-CN"/>
        </w:rPr>
        <w:t>）及查看子目录内容，目录列表包含文件类型、大小和修改时间等详细信息。</w:t>
      </w:r>
    </w:p>
    <w:p w14:paraId="0B7F74DD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）文件管理功能：支持文件和目录的删除（</w:t>
      </w:r>
      <w:r>
        <w:rPr>
          <w:lang w:eastAsia="zh-CN"/>
        </w:rPr>
        <w:t>delete</w:t>
      </w:r>
      <w:r>
        <w:rPr>
          <w:lang w:eastAsia="zh-CN"/>
        </w:rPr>
        <w:t>）及重命名（</w:t>
      </w:r>
      <w:r>
        <w:rPr>
          <w:lang w:eastAsia="zh-CN"/>
        </w:rPr>
        <w:t>rename</w:t>
      </w:r>
      <w:r>
        <w:rPr>
          <w:lang w:eastAsia="zh-CN"/>
        </w:rPr>
        <w:t>）操作。</w:t>
      </w:r>
    </w:p>
    <w:p w14:paraId="33B2FDC8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）安全防护：实现了路径遍历攻击防护，禁止使用</w:t>
      </w:r>
      <w:r>
        <w:rPr>
          <w:lang w:eastAsia="zh-CN"/>
        </w:rPr>
        <w:t>".."</w:t>
      </w:r>
      <w:r>
        <w:rPr>
          <w:lang w:eastAsia="zh-CN"/>
        </w:rPr>
        <w:t>和绝对路径，所有文件操作均限制在服务器根目录范围内。</w:t>
      </w:r>
    </w:p>
    <w:p w14:paraId="74BE9DAC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）多线程并发：服务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pthread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多线程模型，每个客户端连接由独立线程处理，支持多客户端同时操作。</w:t>
      </w:r>
    </w:p>
    <w:p w14:paraId="4FB3BC48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）交互式客户端：提供交互式命令行</w:t>
      </w:r>
      <w:r>
        <w:rPr>
          <w:lang w:eastAsia="zh-CN"/>
        </w:rPr>
        <w:t xml:space="preserve"> Shell</w:t>
      </w:r>
      <w:r>
        <w:rPr>
          <w:lang w:eastAsia="zh-CN"/>
        </w:rPr>
        <w:t>（</w:t>
      </w:r>
      <w:proofErr w:type="spellStart"/>
      <w:r>
        <w:rPr>
          <w:lang w:eastAsia="zh-CN"/>
        </w:rPr>
        <w:t>fshell</w:t>
      </w:r>
      <w:proofErr w:type="spellEnd"/>
      <w:r>
        <w:rPr>
          <w:lang w:eastAsia="zh-CN"/>
        </w:rPr>
        <w:t>），支持连接复用，同时保留命令行单次执行模式，支持批量文件上传。</w:t>
      </w:r>
    </w:p>
    <w:p w14:paraId="3D4AE61B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8</w:t>
      </w:r>
      <w:r>
        <w:rPr>
          <w:lang w:eastAsia="zh-CN"/>
        </w:rPr>
        <w:t>）健壮性设计：包括</w:t>
      </w:r>
      <w:r>
        <w:rPr>
          <w:lang w:eastAsia="zh-CN"/>
        </w:rPr>
        <w:t xml:space="preserve"> SIGPIPE </w:t>
      </w:r>
      <w:r>
        <w:rPr>
          <w:lang w:eastAsia="zh-CN"/>
        </w:rPr>
        <w:t>信号忽略、</w:t>
      </w:r>
      <w:r>
        <w:rPr>
          <w:lang w:eastAsia="zh-CN"/>
        </w:rPr>
        <w:t xml:space="preserve">SIGINT </w:t>
      </w:r>
      <w:r>
        <w:rPr>
          <w:lang w:eastAsia="zh-CN"/>
        </w:rPr>
        <w:t>优雅退出、</w:t>
      </w:r>
      <w:r>
        <w:rPr>
          <w:lang w:eastAsia="zh-CN"/>
        </w:rPr>
        <w:t xml:space="preserve">Socket </w:t>
      </w:r>
      <w:r>
        <w:rPr>
          <w:lang w:eastAsia="zh-CN"/>
        </w:rPr>
        <w:t>超时机制和编译期协议断言等。</w:t>
      </w:r>
    </w:p>
    <w:p w14:paraId="7D6A6C60" w14:textId="77777777" w:rsidR="005F6B7E" w:rsidRDefault="00A0779E">
      <w:pPr>
        <w:rPr>
          <w:lang w:eastAsia="zh-CN"/>
        </w:rPr>
      </w:pPr>
      <w:r>
        <w:rPr>
          <w:lang w:eastAsia="zh-CN"/>
        </w:rPr>
        <w:lastRenderedPageBreak/>
        <w:t>项目源代码总量约</w:t>
      </w:r>
      <w:r>
        <w:rPr>
          <w:lang w:eastAsia="zh-CN"/>
        </w:rPr>
        <w:t xml:space="preserve"> 2000 </w:t>
      </w:r>
      <w:r>
        <w:rPr>
          <w:lang w:eastAsia="zh-CN"/>
        </w:rPr>
        <w:t>行，其中</w:t>
      </w:r>
      <w:r>
        <w:rPr>
          <w:lang w:eastAsia="zh-CN"/>
        </w:rPr>
        <w:t xml:space="preserve"> C </w:t>
      </w:r>
      <w:r>
        <w:rPr>
          <w:lang w:eastAsia="zh-CN"/>
        </w:rPr>
        <w:t>语言源码</w:t>
      </w:r>
      <w:r>
        <w:rPr>
          <w:lang w:eastAsia="zh-CN"/>
        </w:rPr>
        <w:t xml:space="preserve"> 1646 </w:t>
      </w:r>
      <w:r>
        <w:rPr>
          <w:lang w:eastAsia="zh-CN"/>
        </w:rPr>
        <w:t>行，测试脚本</w:t>
      </w:r>
      <w:r>
        <w:rPr>
          <w:lang w:eastAsia="zh-CN"/>
        </w:rPr>
        <w:t xml:space="preserve"> 197 </w:t>
      </w:r>
      <w:r>
        <w:rPr>
          <w:lang w:eastAsia="zh-CN"/>
        </w:rPr>
        <w:t>行。全部</w:t>
      </w:r>
      <w:r>
        <w:rPr>
          <w:lang w:eastAsia="zh-CN"/>
        </w:rPr>
        <w:t xml:space="preserve"> 10 </w:t>
      </w:r>
      <w:r>
        <w:rPr>
          <w:lang w:eastAsia="zh-CN"/>
        </w:rPr>
        <w:t>项集成测试</w:t>
      </w:r>
      <w:proofErr w:type="gramStart"/>
      <w:r>
        <w:rPr>
          <w:lang w:eastAsia="zh-CN"/>
        </w:rPr>
        <w:t>用例均</w:t>
      </w:r>
      <w:proofErr w:type="gramEnd"/>
      <w:r>
        <w:rPr>
          <w:lang w:eastAsia="zh-CN"/>
        </w:rPr>
        <w:t>通过。</w:t>
      </w:r>
    </w:p>
    <w:p w14:paraId="76CCA585" w14:textId="77777777" w:rsidR="005F6B7E" w:rsidRDefault="00A0779E">
      <w:pPr>
        <w:pStyle w:val="31"/>
        <w:rPr>
          <w:lang w:eastAsia="zh-CN"/>
        </w:rPr>
      </w:pPr>
      <w:bookmarkStart w:id="3" w:name="_Toc13003"/>
      <w:r>
        <w:rPr>
          <w:rFonts w:ascii="SimHei" w:eastAsia="SimHei" w:hAnsi="SimHei"/>
          <w:lang w:eastAsia="zh-CN"/>
        </w:rPr>
        <w:t xml:space="preserve">1.2 </w:t>
      </w:r>
      <w:r>
        <w:rPr>
          <w:rFonts w:ascii="SimHei" w:eastAsia="SimHei" w:hAnsi="SimHei"/>
          <w:lang w:eastAsia="zh-CN"/>
        </w:rPr>
        <w:t>课程设计背景</w:t>
      </w:r>
      <w:bookmarkEnd w:id="3"/>
    </w:p>
    <w:p w14:paraId="23F6C8E4" w14:textId="77777777" w:rsidR="005F6B7E" w:rsidRDefault="00A0779E">
      <w:r>
        <w:rPr>
          <w:lang w:eastAsia="zh-CN"/>
        </w:rPr>
        <w:t>文件传输是计算机网络中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基础和最常用的应用之一。自</w:t>
      </w:r>
      <w:r>
        <w:rPr>
          <w:lang w:eastAsia="zh-CN"/>
        </w:rPr>
        <w:t xml:space="preserve"> ARPANET </w:t>
      </w:r>
      <w:r>
        <w:rPr>
          <w:lang w:eastAsia="zh-CN"/>
        </w:rPr>
        <w:t>诞生以来，文件传输协议就一直是网络应用的核心组成部分。</w:t>
      </w:r>
      <w:r>
        <w:rPr>
          <w:lang w:eastAsia="zh-CN"/>
        </w:rPr>
        <w:t xml:space="preserve">1971 </w:t>
      </w:r>
      <w:r>
        <w:rPr>
          <w:lang w:eastAsia="zh-CN"/>
        </w:rPr>
        <w:t>年，</w:t>
      </w:r>
      <w:r>
        <w:rPr>
          <w:lang w:eastAsia="zh-CN"/>
        </w:rPr>
        <w:t xml:space="preserve">RFC 114 </w:t>
      </w:r>
      <w:r>
        <w:rPr>
          <w:lang w:eastAsia="zh-CN"/>
        </w:rPr>
        <w:t>定义了最早的文件传输协议（</w:t>
      </w:r>
      <w:r>
        <w:rPr>
          <w:lang w:eastAsia="zh-CN"/>
        </w:rPr>
        <w:t>FTP</w:t>
      </w:r>
      <w:r>
        <w:rPr>
          <w:lang w:eastAsia="zh-CN"/>
        </w:rPr>
        <w:t>），此后</w:t>
      </w:r>
      <w:r>
        <w:rPr>
          <w:lang w:eastAsia="zh-CN"/>
        </w:rPr>
        <w:t xml:space="preserve"> FTP </w:t>
      </w:r>
      <w:r>
        <w:rPr>
          <w:lang w:eastAsia="zh-CN"/>
        </w:rPr>
        <w:t>经过多次修订（</w:t>
      </w:r>
      <w:r>
        <w:rPr>
          <w:lang w:eastAsia="zh-CN"/>
        </w:rPr>
        <w:t>RFC 959, RFC 3659</w:t>
      </w:r>
      <w:r>
        <w:rPr>
          <w:lang w:eastAsia="zh-CN"/>
        </w:rPr>
        <w:t>），</w:t>
      </w:r>
      <w:proofErr w:type="gramStart"/>
      <w:r>
        <w:rPr>
          <w:lang w:eastAsia="zh-CN"/>
        </w:rPr>
        <w:t>成为互联网标准协议之一</w:t>
      </w:r>
      <w:r>
        <w:rPr>
          <w:lang w:eastAsia="zh-CN"/>
        </w:rPr>
        <w:t>[</w:t>
      </w:r>
      <w:proofErr w:type="gramEnd"/>
      <w:r>
        <w:rPr>
          <w:lang w:eastAsia="zh-CN"/>
        </w:rPr>
        <w:t>1]</w:t>
      </w:r>
      <w:r>
        <w:rPr>
          <w:lang w:eastAsia="zh-CN"/>
        </w:rPr>
        <w:t>。</w:t>
      </w:r>
      <w:proofErr w:type="spellStart"/>
      <w:r>
        <w:t>随着网络技术的发展，又相继出现了</w:t>
      </w:r>
      <w:proofErr w:type="spellEnd"/>
      <w:r>
        <w:t xml:space="preserve"> TFTP</w:t>
      </w:r>
      <w:r>
        <w:t>（</w:t>
      </w:r>
      <w:r>
        <w:t>RFC 1350</w:t>
      </w:r>
      <w:r>
        <w:t>）、</w:t>
      </w:r>
      <w:r>
        <w:t>SFTP</w:t>
      </w:r>
      <w:r>
        <w:t>（</w:t>
      </w:r>
      <w:r>
        <w:t xml:space="preserve">SSH File Transfer </w:t>
      </w:r>
      <w:proofErr w:type="spellStart"/>
      <w:r>
        <w:t>Protocol</w:t>
      </w:r>
      <w:r>
        <w:t>）等适用于不同场景的文件传输协议</w:t>
      </w:r>
      <w:proofErr w:type="spellEnd"/>
      <w:r>
        <w:t>[2]</w:t>
      </w:r>
      <w:r>
        <w:t>。</w:t>
      </w:r>
    </w:p>
    <w:p w14:paraId="4D85AA1E" w14:textId="77777777" w:rsidR="005F6B7E" w:rsidRDefault="00A0779E">
      <w:pPr>
        <w:rPr>
          <w:lang w:eastAsia="zh-CN"/>
        </w:rPr>
      </w:pPr>
      <w:r>
        <w:rPr>
          <w:lang w:eastAsia="zh-CN"/>
        </w:rPr>
        <w:t>在工业界，文件传输服务器广泛应用于软件分发、数据备份、日志收集和内容分发等领域。传统的</w:t>
      </w:r>
      <w:r>
        <w:rPr>
          <w:lang w:eastAsia="zh-CN"/>
        </w:rPr>
        <w:t xml:space="preserve"> FTP </w:t>
      </w:r>
      <w:r>
        <w:rPr>
          <w:lang w:eastAsia="zh-CN"/>
        </w:rPr>
        <w:t>服务器如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vsftpd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ProFTBD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等功能完善，但协议复杂度高，对于嵌入式系统或特定应用场景而言过于庞大。因此，设计一个轻量级、可定制的文件传输服务器具有实际工程价值</w:t>
      </w:r>
      <w:r>
        <w:rPr>
          <w:lang w:eastAsia="zh-CN"/>
        </w:rPr>
        <w:t>[3]</w:t>
      </w:r>
      <w:r>
        <w:rPr>
          <w:lang w:eastAsia="zh-CN"/>
        </w:rPr>
        <w:t>。</w:t>
      </w:r>
    </w:p>
    <w:p w14:paraId="1BDC3231" w14:textId="77777777" w:rsidR="005F6B7E" w:rsidRDefault="00A0779E">
      <w:pPr>
        <w:rPr>
          <w:lang w:eastAsia="zh-CN"/>
        </w:rPr>
      </w:pPr>
      <w:r>
        <w:rPr>
          <w:lang w:eastAsia="zh-CN"/>
        </w:rPr>
        <w:t>在学术研究方面，网络编程和并发服务器设计一直是计算机网络课程的核心教学内容。多线程并发模型、自定义协议设计、数据完整性校验等技术是网络编程的重要基础知识</w:t>
      </w:r>
      <w:r>
        <w:rPr>
          <w:lang w:eastAsia="zh-CN"/>
        </w:rPr>
        <w:t>[1][4]</w:t>
      </w:r>
      <w:r>
        <w:rPr>
          <w:lang w:eastAsia="zh-CN"/>
        </w:rPr>
        <w:t>。本项目将这些理论知识综合应用于一个完整的网络应用系统，有助于深入理解</w:t>
      </w:r>
      <w:r>
        <w:rPr>
          <w:lang w:eastAsia="zh-CN"/>
        </w:rPr>
        <w:t xml:space="preserve"> C/S </w:t>
      </w:r>
      <w:r>
        <w:rPr>
          <w:lang w:eastAsia="zh-CN"/>
        </w:rPr>
        <w:t>架构的工作原理和网络编程的核心技术。</w:t>
      </w:r>
    </w:p>
    <w:p w14:paraId="697E4DDA" w14:textId="77777777" w:rsidR="005F6B7E" w:rsidRDefault="00A0779E">
      <w:pPr>
        <w:pStyle w:val="31"/>
        <w:rPr>
          <w:lang w:eastAsia="zh-CN"/>
        </w:rPr>
      </w:pPr>
      <w:bookmarkStart w:id="4" w:name="_Toc3810"/>
      <w:r>
        <w:rPr>
          <w:rFonts w:ascii="SimHei" w:eastAsia="SimHei" w:hAnsi="SimHei"/>
          <w:lang w:eastAsia="zh-CN"/>
        </w:rPr>
        <w:t xml:space="preserve">1.3 </w:t>
      </w:r>
      <w:r>
        <w:rPr>
          <w:rFonts w:ascii="SimHei" w:eastAsia="SimHei" w:hAnsi="SimHei"/>
          <w:lang w:eastAsia="zh-CN"/>
        </w:rPr>
        <w:t>相关技术</w:t>
      </w:r>
      <w:bookmarkEnd w:id="4"/>
    </w:p>
    <w:p w14:paraId="2D7D8C0C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 xml:space="preserve">TCP/IP </w:t>
      </w:r>
      <w:r>
        <w:rPr>
          <w:lang w:eastAsia="zh-CN"/>
        </w:rPr>
        <w:t>协议与</w:t>
      </w:r>
      <w:r>
        <w:rPr>
          <w:lang w:eastAsia="zh-CN"/>
        </w:rPr>
        <w:t xml:space="preserve"> Socket </w:t>
      </w:r>
      <w:r>
        <w:rPr>
          <w:lang w:eastAsia="zh-CN"/>
        </w:rPr>
        <w:t>编程</w:t>
      </w:r>
    </w:p>
    <w:p w14:paraId="447278C2" w14:textId="77777777" w:rsidR="005F6B7E" w:rsidRDefault="00A0779E">
      <w:pPr>
        <w:rPr>
          <w:lang w:eastAsia="zh-CN"/>
        </w:rPr>
      </w:pPr>
      <w:r>
        <w:rPr>
          <w:lang w:eastAsia="zh-CN"/>
        </w:rPr>
        <w:t>TCP</w:t>
      </w:r>
      <w:r>
        <w:rPr>
          <w:lang w:eastAsia="zh-CN"/>
        </w:rPr>
        <w:t>（传输控制协议）是一种面向连接的、可靠的传输层协议，通过三次握手建立连接，提供有序、</w:t>
      </w:r>
      <w:proofErr w:type="gramStart"/>
      <w:r>
        <w:rPr>
          <w:lang w:eastAsia="zh-CN"/>
        </w:rPr>
        <w:t>无差错的数据流传输服务</w:t>
      </w:r>
      <w:r>
        <w:rPr>
          <w:lang w:eastAsia="zh-CN"/>
        </w:rPr>
        <w:t>[</w:t>
      </w:r>
      <w:proofErr w:type="gramEnd"/>
      <w:r>
        <w:rPr>
          <w:lang w:eastAsia="zh-CN"/>
        </w:rPr>
        <w:t>1]</w:t>
      </w:r>
      <w:r>
        <w:rPr>
          <w:lang w:eastAsia="zh-CN"/>
        </w:rPr>
        <w:t>。</w:t>
      </w:r>
      <w:r>
        <w:rPr>
          <w:lang w:eastAsia="zh-CN"/>
        </w:rPr>
        <w:t>Socket</w:t>
      </w:r>
      <w:r>
        <w:rPr>
          <w:lang w:eastAsia="zh-CN"/>
        </w:rPr>
        <w:t>（套接字）是</w:t>
      </w:r>
      <w:r>
        <w:rPr>
          <w:lang w:eastAsia="zh-CN"/>
        </w:rPr>
        <w:t xml:space="preserve"> TCP/IP </w:t>
      </w:r>
      <w:r>
        <w:rPr>
          <w:lang w:eastAsia="zh-CN"/>
        </w:rPr>
        <w:t>协议的编程接口，</w:t>
      </w:r>
      <w:r>
        <w:rPr>
          <w:lang w:eastAsia="zh-CN"/>
        </w:rPr>
        <w:t xml:space="preserve">POSIX Socket API </w:t>
      </w:r>
      <w:r>
        <w:rPr>
          <w:lang w:eastAsia="zh-CN"/>
        </w:rPr>
        <w:t>定义了一组标准函数，包括</w:t>
      </w:r>
      <w:r>
        <w:rPr>
          <w:lang w:eastAsia="zh-CN"/>
        </w:rPr>
        <w:t xml:space="preserve"> socket()</w:t>
      </w:r>
      <w:r>
        <w:rPr>
          <w:lang w:eastAsia="zh-CN"/>
        </w:rPr>
        <w:t>、</w:t>
      </w:r>
      <w:r>
        <w:rPr>
          <w:lang w:eastAsia="zh-CN"/>
        </w:rPr>
        <w:t>bind()</w:t>
      </w:r>
      <w:r>
        <w:rPr>
          <w:lang w:eastAsia="zh-CN"/>
        </w:rPr>
        <w:t>、</w:t>
      </w:r>
      <w:r>
        <w:rPr>
          <w:lang w:eastAsia="zh-CN"/>
        </w:rPr>
        <w:t>listen()</w:t>
      </w:r>
      <w:r>
        <w:rPr>
          <w:lang w:eastAsia="zh-CN"/>
        </w:rPr>
        <w:t>、</w:t>
      </w:r>
      <w:r>
        <w:rPr>
          <w:lang w:eastAsia="zh-CN"/>
        </w:rPr>
        <w:t>accept()</w:t>
      </w:r>
      <w:r>
        <w:rPr>
          <w:lang w:eastAsia="zh-CN"/>
        </w:rPr>
        <w:t>、</w:t>
      </w:r>
      <w:r>
        <w:rPr>
          <w:lang w:eastAsia="zh-CN"/>
        </w:rPr>
        <w:t>connect()</w:t>
      </w:r>
      <w:r>
        <w:rPr>
          <w:lang w:eastAsia="zh-CN"/>
        </w:rPr>
        <w:t>、</w:t>
      </w:r>
      <w:r>
        <w:rPr>
          <w:lang w:eastAsia="zh-CN"/>
        </w:rPr>
        <w:t xml:space="preserve">send()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recv</w:t>
      </w:r>
      <w:proofErr w:type="spellEnd"/>
      <w:r>
        <w:rPr>
          <w:lang w:eastAsia="zh-CN"/>
        </w:rPr>
        <w:t xml:space="preserve">() </w:t>
      </w:r>
      <w:r>
        <w:rPr>
          <w:lang w:eastAsia="zh-CN"/>
        </w:rPr>
        <w:t>等，用于实现网络通信程序</w:t>
      </w:r>
      <w:r>
        <w:rPr>
          <w:lang w:eastAsia="zh-CN"/>
        </w:rPr>
        <w:t>[5]</w:t>
      </w:r>
      <w:r>
        <w:rPr>
          <w:lang w:eastAsia="zh-CN"/>
        </w:rPr>
        <w:t>。本项目基于</w:t>
      </w:r>
      <w:r>
        <w:rPr>
          <w:lang w:eastAsia="zh-CN"/>
        </w:rPr>
        <w:t xml:space="preserve"> POSIX Socket API </w:t>
      </w:r>
      <w:r>
        <w:rPr>
          <w:lang w:eastAsia="zh-CN"/>
        </w:rPr>
        <w:t>实现客户端与服务器之间的</w:t>
      </w:r>
      <w:r>
        <w:rPr>
          <w:lang w:eastAsia="zh-CN"/>
        </w:rPr>
        <w:t xml:space="preserve"> TCP </w:t>
      </w:r>
      <w:r>
        <w:rPr>
          <w:lang w:eastAsia="zh-CN"/>
        </w:rPr>
        <w:t>通信。</w:t>
      </w:r>
    </w:p>
    <w:p w14:paraId="768F807E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）多线程编程（</w:t>
      </w:r>
      <w:r>
        <w:rPr>
          <w:lang w:eastAsia="zh-CN"/>
        </w:rPr>
        <w:t>POSIX Threads</w:t>
      </w:r>
      <w:r>
        <w:rPr>
          <w:lang w:eastAsia="zh-CN"/>
        </w:rPr>
        <w:t>）</w:t>
      </w:r>
    </w:p>
    <w:p w14:paraId="7A414FB1" w14:textId="77777777" w:rsidR="005F6B7E" w:rsidRDefault="00A0779E">
      <w:r>
        <w:rPr>
          <w:lang w:eastAsia="zh-CN"/>
        </w:rPr>
        <w:lastRenderedPageBreak/>
        <w:t>POSIX Threads</w:t>
      </w:r>
      <w:r>
        <w:rPr>
          <w:lang w:eastAsia="zh-CN"/>
        </w:rPr>
        <w:t>（</w:t>
      </w:r>
      <w:proofErr w:type="spellStart"/>
      <w:r>
        <w:rPr>
          <w:lang w:eastAsia="zh-CN"/>
        </w:rPr>
        <w:t>pthread</w:t>
      </w:r>
      <w:proofErr w:type="spellEnd"/>
      <w:r>
        <w:rPr>
          <w:lang w:eastAsia="zh-CN"/>
        </w:rPr>
        <w:t>）是类</w:t>
      </w:r>
      <w:r>
        <w:rPr>
          <w:lang w:eastAsia="zh-CN"/>
        </w:rPr>
        <w:t xml:space="preserve"> Unix </w:t>
      </w:r>
      <w:r>
        <w:rPr>
          <w:lang w:eastAsia="zh-CN"/>
        </w:rPr>
        <w:t>系统上的线程标准，提供线程创建、</w:t>
      </w:r>
      <w:proofErr w:type="gramStart"/>
      <w:r>
        <w:rPr>
          <w:lang w:eastAsia="zh-CN"/>
        </w:rPr>
        <w:t>同步和管理功能</w:t>
      </w:r>
      <w:r>
        <w:rPr>
          <w:lang w:eastAsia="zh-CN"/>
        </w:rPr>
        <w:t>[</w:t>
      </w:r>
      <w:proofErr w:type="gramEnd"/>
      <w:r>
        <w:rPr>
          <w:lang w:eastAsia="zh-CN"/>
        </w:rPr>
        <w:t>6]</w:t>
      </w:r>
      <w:r>
        <w:rPr>
          <w:lang w:eastAsia="zh-CN"/>
        </w:rPr>
        <w:t>。本项目采用</w:t>
      </w:r>
      <w:r>
        <w:rPr>
          <w:lang w:eastAsia="zh-CN"/>
        </w:rPr>
        <w:t>"</w:t>
      </w:r>
      <w:r>
        <w:rPr>
          <w:lang w:eastAsia="zh-CN"/>
        </w:rPr>
        <w:t>每连接一线程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thread-per-connection</w:t>
      </w:r>
      <w:r>
        <w:rPr>
          <w:lang w:eastAsia="zh-CN"/>
        </w:rPr>
        <w:t>）的并发模型，主线程负责监听和接受连接，每个新连接由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pthread_create</w:t>
      </w:r>
      <w:proofErr w:type="spellEnd"/>
      <w:r>
        <w:rPr>
          <w:lang w:eastAsia="zh-CN"/>
        </w:rPr>
        <w:t xml:space="preserve">() </w:t>
      </w:r>
      <w:r>
        <w:rPr>
          <w:lang w:eastAsia="zh-CN"/>
        </w:rPr>
        <w:t>创建独立的工作线程进行处理。</w:t>
      </w:r>
      <w:proofErr w:type="spellStart"/>
      <w:r>
        <w:t>该模型实现简单，适合连接数不高的场景</w:t>
      </w:r>
      <w:proofErr w:type="spellEnd"/>
      <w:r>
        <w:t>。</w:t>
      </w:r>
    </w:p>
    <w:p w14:paraId="369B2520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</w:t>
      </w:r>
      <w:r>
        <w:rPr>
          <w:lang w:eastAsia="zh-CN"/>
        </w:rPr>
        <w:t xml:space="preserve">CRC32 </w:t>
      </w:r>
      <w:r>
        <w:rPr>
          <w:lang w:eastAsia="zh-CN"/>
        </w:rPr>
        <w:t>循环冗余校验</w:t>
      </w:r>
    </w:p>
    <w:p w14:paraId="78EBFEC9" w14:textId="77777777" w:rsidR="005F6B7E" w:rsidRDefault="00A0779E">
      <w:pPr>
        <w:rPr>
          <w:lang w:eastAsia="zh-CN"/>
        </w:rPr>
      </w:pPr>
      <w:r>
        <w:rPr>
          <w:lang w:eastAsia="zh-CN"/>
        </w:rPr>
        <w:t>CRC</w:t>
      </w:r>
      <w:r>
        <w:rPr>
          <w:lang w:eastAsia="zh-CN"/>
        </w:rPr>
        <w:t>（</w:t>
      </w:r>
      <w:r>
        <w:rPr>
          <w:lang w:eastAsia="zh-CN"/>
        </w:rPr>
        <w:t>Cyclic Redundancy Check</w:t>
      </w:r>
      <w:r>
        <w:rPr>
          <w:lang w:eastAsia="zh-CN"/>
        </w:rPr>
        <w:t>）是一种基于多项式除法的错误检测码算法。</w:t>
      </w:r>
      <w:r>
        <w:rPr>
          <w:lang w:eastAsia="zh-CN"/>
        </w:rPr>
        <w:t xml:space="preserve">CRC32 </w:t>
      </w:r>
      <w:r>
        <w:rPr>
          <w:lang w:eastAsia="zh-CN"/>
        </w:rPr>
        <w:t>使用</w:t>
      </w:r>
      <w:r>
        <w:rPr>
          <w:lang w:eastAsia="zh-CN"/>
        </w:rPr>
        <w:t xml:space="preserve"> 32 </w:t>
      </w:r>
      <w:r>
        <w:rPr>
          <w:lang w:eastAsia="zh-CN"/>
        </w:rPr>
        <w:t>位校验值，其生成多项式为</w:t>
      </w:r>
      <w:r>
        <w:rPr>
          <w:lang w:eastAsia="zh-CN"/>
        </w:rPr>
        <w:t xml:space="preserve"> 0x04C11DB7</w:t>
      </w:r>
      <w:r>
        <w:rPr>
          <w:lang w:eastAsia="zh-CN"/>
        </w:rPr>
        <w:t>（</w:t>
      </w:r>
      <w:r>
        <w:rPr>
          <w:lang w:eastAsia="zh-CN"/>
        </w:rPr>
        <w:t xml:space="preserve">IEEE 802.3 </w:t>
      </w:r>
      <w:r>
        <w:rPr>
          <w:lang w:eastAsia="zh-CN"/>
        </w:rPr>
        <w:t>标准</w:t>
      </w:r>
      <w:proofErr w:type="gramStart"/>
      <w:r>
        <w:rPr>
          <w:lang w:eastAsia="zh-CN"/>
        </w:rPr>
        <w:t>）</w:t>
      </w:r>
      <w:r>
        <w:rPr>
          <w:lang w:eastAsia="zh-CN"/>
        </w:rPr>
        <w:t>[</w:t>
      </w:r>
      <w:proofErr w:type="gramEnd"/>
      <w:r>
        <w:rPr>
          <w:lang w:eastAsia="zh-CN"/>
        </w:rPr>
        <w:t>7][8]</w:t>
      </w:r>
      <w:r>
        <w:rPr>
          <w:lang w:eastAsia="zh-CN"/>
        </w:rPr>
        <w:t>。发送方计算数据的</w:t>
      </w:r>
      <w:r>
        <w:rPr>
          <w:lang w:eastAsia="zh-CN"/>
        </w:rPr>
        <w:t xml:space="preserve"> CRC32 </w:t>
      </w:r>
      <w:r>
        <w:rPr>
          <w:lang w:eastAsia="zh-CN"/>
        </w:rPr>
        <w:t>值并附加在数据后面，接收方重新计算并比较，若不一致则说明数据在传输过程中发生了错误。</w:t>
      </w:r>
      <w:r>
        <w:rPr>
          <w:lang w:eastAsia="zh-CN"/>
        </w:rPr>
        <w:t xml:space="preserve">CRC32 </w:t>
      </w:r>
      <w:r>
        <w:rPr>
          <w:lang w:eastAsia="zh-CN"/>
        </w:rPr>
        <w:t>具有检错能力强、计算效率高的特点，广泛应用于网络传输、文件校验和存储系统中。本项目采用查表法实现</w:t>
      </w:r>
      <w:r>
        <w:rPr>
          <w:lang w:eastAsia="zh-CN"/>
        </w:rPr>
        <w:t xml:space="preserve"> CRC32</w:t>
      </w:r>
      <w:r>
        <w:rPr>
          <w:lang w:eastAsia="zh-CN"/>
        </w:rPr>
        <w:t>，通过预计算</w:t>
      </w:r>
      <w:r>
        <w:rPr>
          <w:lang w:eastAsia="zh-CN"/>
        </w:rPr>
        <w:t xml:space="preserve"> 256 </w:t>
      </w:r>
      <w:r>
        <w:rPr>
          <w:lang w:eastAsia="zh-CN"/>
        </w:rPr>
        <w:t>项查找表将计算复杂度从</w:t>
      </w:r>
      <w:r>
        <w:rPr>
          <w:lang w:eastAsia="zh-CN"/>
        </w:rPr>
        <w:t xml:space="preserve"> O(n×32) </w:t>
      </w:r>
      <w:r>
        <w:rPr>
          <w:lang w:eastAsia="zh-CN"/>
        </w:rPr>
        <w:t>降低到</w:t>
      </w:r>
      <w:r>
        <w:rPr>
          <w:lang w:eastAsia="zh-CN"/>
        </w:rPr>
        <w:t xml:space="preserve"> O(n)</w:t>
      </w:r>
      <w:r>
        <w:rPr>
          <w:lang w:eastAsia="zh-CN"/>
        </w:rPr>
        <w:t>。</w:t>
      </w:r>
    </w:p>
    <w:p w14:paraId="109A4DC6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）自定义二进制协议设计</w:t>
      </w:r>
    </w:p>
    <w:p w14:paraId="0AA65603" w14:textId="77777777" w:rsidR="005F6B7E" w:rsidRDefault="00A0779E">
      <w:pPr>
        <w:rPr>
          <w:lang w:eastAsia="zh-CN"/>
        </w:rPr>
      </w:pPr>
      <w:r>
        <w:rPr>
          <w:lang w:eastAsia="zh-CN"/>
        </w:rPr>
        <w:t>网络协议定义了通信双方交换数据的格式和规则。与文本协议（如</w:t>
      </w:r>
      <w:r>
        <w:rPr>
          <w:lang w:eastAsia="zh-CN"/>
        </w:rPr>
        <w:t xml:space="preserve"> HTTP</w:t>
      </w:r>
      <w:r>
        <w:rPr>
          <w:lang w:eastAsia="zh-CN"/>
        </w:rPr>
        <w:t>、</w:t>
      </w:r>
      <w:r>
        <w:rPr>
          <w:lang w:eastAsia="zh-CN"/>
        </w:rPr>
        <w:t>FTP</w:t>
      </w:r>
      <w:r>
        <w:rPr>
          <w:lang w:eastAsia="zh-CN"/>
        </w:rPr>
        <w:t>）相比，二进制协议具有传输效率高、解析速度快的优点，常用于对性能要求较高的场景</w:t>
      </w:r>
      <w:r>
        <w:rPr>
          <w:lang w:eastAsia="zh-CN"/>
        </w:rPr>
        <w:t>[4]</w:t>
      </w:r>
      <w:r>
        <w:rPr>
          <w:lang w:eastAsia="zh-CN"/>
        </w:rPr>
        <w:t>。本项目设计了一种轻量级二进制协议，</w:t>
      </w:r>
      <w:proofErr w:type="gramStart"/>
      <w:r>
        <w:rPr>
          <w:lang w:eastAsia="zh-CN"/>
        </w:rPr>
        <w:t>包含魔数标识</w:t>
      </w:r>
      <w:proofErr w:type="gramEnd"/>
      <w:r>
        <w:rPr>
          <w:lang w:eastAsia="zh-CN"/>
        </w:rPr>
        <w:t>、版本号、消息类型、命令码、状态码、负载长度和校验和等字段，实现了请求</w:t>
      </w:r>
      <w:r>
        <w:rPr>
          <w:lang w:eastAsia="zh-CN"/>
        </w:rPr>
        <w:t>-</w:t>
      </w:r>
      <w:r>
        <w:rPr>
          <w:lang w:eastAsia="zh-CN"/>
        </w:rPr>
        <w:t>响应模式的可靠通信。</w:t>
      </w:r>
    </w:p>
    <w:p w14:paraId="2A3E6398" w14:textId="77777777" w:rsidR="005F6B7E" w:rsidRDefault="00A0779E">
      <w:pPr>
        <w:pStyle w:val="21"/>
        <w:rPr>
          <w:lang w:eastAsia="zh-CN"/>
        </w:rPr>
      </w:pPr>
      <w:bookmarkStart w:id="5" w:name="_Toc25149"/>
      <w:r>
        <w:rPr>
          <w:rFonts w:ascii="SimHei" w:eastAsia="SimHei" w:hAnsi="SimHei"/>
          <w:lang w:eastAsia="zh-CN"/>
        </w:rPr>
        <w:t>第二章</w:t>
      </w:r>
      <w:r>
        <w:rPr>
          <w:rFonts w:ascii="SimHei" w:eastAsia="SimHei" w:hAnsi="SimHei"/>
          <w:lang w:eastAsia="zh-CN"/>
        </w:rPr>
        <w:t xml:space="preserve"> </w:t>
      </w:r>
      <w:r>
        <w:rPr>
          <w:rFonts w:ascii="SimHei" w:eastAsia="SimHei" w:hAnsi="SimHei"/>
          <w:lang w:eastAsia="zh-CN"/>
        </w:rPr>
        <w:t>需求分析和设计</w:t>
      </w:r>
      <w:bookmarkEnd w:id="5"/>
    </w:p>
    <w:p w14:paraId="367F8208" w14:textId="77777777" w:rsidR="005F6B7E" w:rsidRDefault="00A0779E">
      <w:pPr>
        <w:pStyle w:val="31"/>
        <w:rPr>
          <w:lang w:eastAsia="zh-CN"/>
        </w:rPr>
      </w:pPr>
      <w:bookmarkStart w:id="6" w:name="_Toc1271"/>
      <w:r>
        <w:rPr>
          <w:rFonts w:ascii="SimHei" w:eastAsia="SimHei" w:hAnsi="SimHei"/>
          <w:lang w:eastAsia="zh-CN"/>
        </w:rPr>
        <w:t xml:space="preserve">2.1 </w:t>
      </w:r>
      <w:r>
        <w:rPr>
          <w:rFonts w:ascii="SimHei" w:eastAsia="SimHei" w:hAnsi="SimHei"/>
          <w:lang w:eastAsia="zh-CN"/>
        </w:rPr>
        <w:t>需求分析</w:t>
      </w:r>
      <w:bookmarkEnd w:id="6"/>
    </w:p>
    <w:p w14:paraId="54AC2F24" w14:textId="77777777" w:rsidR="005F6B7E" w:rsidRDefault="00A0779E">
      <w:pPr>
        <w:rPr>
          <w:lang w:eastAsia="zh-CN"/>
        </w:rPr>
      </w:pPr>
      <w:r>
        <w:rPr>
          <w:lang w:eastAsia="zh-CN"/>
        </w:rPr>
        <w:t>功能需求：</w:t>
      </w:r>
    </w:p>
    <w:p w14:paraId="6C9967CB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）文件上传：客户端能够将本地文件上传至服务器指定目录，支持大文件分块传输，传输过程应显示进度信息。</w:t>
      </w:r>
    </w:p>
    <w:p w14:paraId="542FD047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）文件下载：客户端能够从服务器下载指定文件到本地，支持大文件传输和完整性校验。</w:t>
      </w:r>
    </w:p>
    <w:p w14:paraId="4956259C" w14:textId="77777777" w:rsidR="005F6B7E" w:rsidRDefault="00A0779E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3</w:t>
      </w:r>
      <w:r>
        <w:rPr>
          <w:lang w:eastAsia="zh-CN"/>
        </w:rPr>
        <w:t>）目录管理：支持在服务器上创建目录、列出目录内容（含文件类型、大小和修改时间信息），支持查看子目录。</w:t>
      </w:r>
    </w:p>
    <w:p w14:paraId="08EDA825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）文件删除：支持删除服务器上的文件和空目录。</w:t>
      </w:r>
    </w:p>
    <w:p w14:paraId="20583815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）文件重命名：支持对服务器上的文件和目录进行重命名操作。</w:t>
      </w:r>
    </w:p>
    <w:p w14:paraId="736C50A6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）交互式操作：提供命令行交互界面，支持连接复用，减少</w:t>
      </w:r>
      <w:proofErr w:type="gramStart"/>
      <w:r>
        <w:rPr>
          <w:lang w:eastAsia="zh-CN"/>
        </w:rPr>
        <w:t>频繁建连开销</w:t>
      </w:r>
      <w:proofErr w:type="gramEnd"/>
      <w:r>
        <w:rPr>
          <w:lang w:eastAsia="zh-CN"/>
        </w:rPr>
        <w:t>。</w:t>
      </w:r>
    </w:p>
    <w:p w14:paraId="1D5ED409" w14:textId="77777777" w:rsidR="005F6B7E" w:rsidRDefault="00A0779E">
      <w:pPr>
        <w:rPr>
          <w:lang w:eastAsia="zh-CN"/>
        </w:rPr>
      </w:pPr>
      <w:r>
        <w:rPr>
          <w:lang w:eastAsia="zh-CN"/>
        </w:rPr>
        <w:t>非功能需求：</w:t>
      </w:r>
    </w:p>
    <w:p w14:paraId="59F92E1E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）并发性：服务器应支持多个客户端同时连接和操作，互不干扰。</w:t>
      </w:r>
    </w:p>
    <w:p w14:paraId="476B0E5D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）可靠性：传输数据应有完整性校验机制，能检测传输错误。</w:t>
      </w:r>
    </w:p>
    <w:p w14:paraId="7112DAFA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）安全性：应防止路径遍历攻击，限制文件操作在服务器根目录范围内。</w:t>
      </w:r>
    </w:p>
    <w:p w14:paraId="7B6796D0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）健壮性：服务器应具备异常处理能力，包括信号处理、超时机制和内存管理等。</w:t>
      </w:r>
    </w:p>
    <w:p w14:paraId="50119C47" w14:textId="77777777" w:rsidR="005F6B7E" w:rsidRDefault="00A0779E">
      <w:pPr>
        <w:pStyle w:val="31"/>
      </w:pPr>
      <w:bookmarkStart w:id="7" w:name="_Toc2899"/>
      <w:r>
        <w:rPr>
          <w:rFonts w:ascii="SimHei" w:eastAsia="SimHei" w:hAnsi="SimHei"/>
        </w:rPr>
        <w:t xml:space="preserve">2.2 </w:t>
      </w:r>
      <w:proofErr w:type="spellStart"/>
      <w:r>
        <w:rPr>
          <w:rFonts w:ascii="SimHei" w:eastAsia="SimHei" w:hAnsi="SimHei"/>
        </w:rPr>
        <w:t>总体设计</w:t>
      </w:r>
      <w:bookmarkEnd w:id="7"/>
      <w:proofErr w:type="spellEnd"/>
    </w:p>
    <w:p w14:paraId="4EA52D3A" w14:textId="77777777" w:rsidR="005F6B7E" w:rsidRDefault="00A0779E">
      <w:r>
        <w:t>（</w:t>
      </w:r>
      <w:r>
        <w:t>1</w:t>
      </w:r>
      <w:r>
        <w:t>）系统架构</w:t>
      </w:r>
    </w:p>
    <w:p w14:paraId="31C4F751" w14:textId="77777777" w:rsidR="005F6B7E" w:rsidRDefault="00A0779E">
      <w:pPr>
        <w:rPr>
          <w:lang w:eastAsia="zh-CN"/>
        </w:rPr>
      </w:pPr>
      <w:r>
        <w:rPr>
          <w:lang w:eastAsia="zh-CN"/>
        </w:rPr>
        <w:t>系统采用经典的</w:t>
      </w:r>
      <w:r>
        <w:rPr>
          <w:lang w:eastAsia="zh-CN"/>
        </w:rPr>
        <w:t xml:space="preserve"> C/S</w:t>
      </w:r>
      <w:r>
        <w:rPr>
          <w:lang w:eastAsia="zh-CN"/>
        </w:rPr>
        <w:t>（客户端</w:t>
      </w:r>
      <w:r>
        <w:rPr>
          <w:lang w:eastAsia="zh-CN"/>
        </w:rPr>
        <w:t>-</w:t>
      </w:r>
      <w:r>
        <w:rPr>
          <w:lang w:eastAsia="zh-CN"/>
        </w:rPr>
        <w:t>服务器）架构。服务器端监听指定端口，接受客户端连接请求；客户端通过</w:t>
      </w:r>
      <w:r>
        <w:rPr>
          <w:lang w:eastAsia="zh-CN"/>
        </w:rPr>
        <w:t xml:space="preserve"> TCP </w:t>
      </w:r>
      <w:r>
        <w:rPr>
          <w:lang w:eastAsia="zh-CN"/>
        </w:rPr>
        <w:t>连接与服务器通信，发送命令请求并接收响应。系统架构如图</w:t>
      </w:r>
      <w:r>
        <w:rPr>
          <w:lang w:eastAsia="zh-CN"/>
        </w:rPr>
        <w:t xml:space="preserve"> 2-1 </w:t>
      </w:r>
      <w:r>
        <w:rPr>
          <w:lang w:eastAsia="zh-CN"/>
        </w:rPr>
        <w:t>所示。</w:t>
      </w:r>
    </w:p>
    <w:p w14:paraId="3C53DBAB" w14:textId="497B80C1" w:rsidR="005F6B7E" w:rsidRPr="00FB3046" w:rsidRDefault="00FB3046" w:rsidP="00FB3046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32128" behindDoc="0" locked="0" layoutInCell="1" allowOverlap="1" wp14:anchorId="750C77F1" wp14:editId="73EECECF">
            <wp:simplePos x="0" y="0"/>
            <wp:positionH relativeFrom="column">
              <wp:align>center</wp:align>
            </wp:positionH>
            <wp:positionV relativeFrom="paragraph">
              <wp:posOffset>111760</wp:posOffset>
            </wp:positionV>
            <wp:extent cx="2788920" cy="4526280"/>
            <wp:effectExtent l="0" t="0" r="0" b="762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lang w:eastAsia="zh-CN"/>
        </w:rPr>
        <w:t>图 2-1 系统架构图</w:t>
      </w:r>
    </w:p>
    <w:p w14:paraId="58D8A059" w14:textId="3069C1E1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）协议格式设计</w:t>
      </w:r>
    </w:p>
    <w:p w14:paraId="098C6C0C" w14:textId="40FC5686" w:rsidR="005F6B7E" w:rsidRDefault="00A0779E">
      <w:pPr>
        <w:rPr>
          <w:lang w:eastAsia="zh-CN"/>
        </w:rPr>
      </w:pPr>
      <w:r>
        <w:rPr>
          <w:lang w:eastAsia="zh-CN"/>
        </w:rPr>
        <w:t>自定义协议的消息格式由固定长度的头部（</w:t>
      </w:r>
      <w:r>
        <w:rPr>
          <w:lang w:eastAsia="zh-CN"/>
        </w:rPr>
        <w:t xml:space="preserve">15 </w:t>
      </w:r>
      <w:r>
        <w:rPr>
          <w:lang w:eastAsia="zh-CN"/>
        </w:rPr>
        <w:t>字节）和可变长度的负载组成，如图</w:t>
      </w:r>
      <w:r>
        <w:rPr>
          <w:lang w:eastAsia="zh-CN"/>
        </w:rPr>
        <w:t xml:space="preserve"> 2-2 </w:t>
      </w:r>
      <w:r>
        <w:rPr>
          <w:lang w:eastAsia="zh-CN"/>
        </w:rPr>
        <w:t>所示。</w:t>
      </w:r>
    </w:p>
    <w:p w14:paraId="3F8ED943" w14:textId="77777777" w:rsidR="00FB736C" w:rsidRDefault="00FB736C">
      <w:pPr>
        <w:rPr>
          <w:lang w:eastAsia="zh-CN"/>
        </w:rPr>
      </w:pPr>
    </w:p>
    <w:p w14:paraId="1AE4FF0B" w14:textId="77777777" w:rsidR="00FB736C" w:rsidRDefault="00FB736C">
      <w:pPr>
        <w:rPr>
          <w:lang w:eastAsia="zh-CN"/>
        </w:rPr>
      </w:pPr>
    </w:p>
    <w:p w14:paraId="016C2AAF" w14:textId="77777777" w:rsidR="00FB736C" w:rsidRDefault="00FB736C">
      <w:pPr>
        <w:rPr>
          <w:rFonts w:hint="eastAsia"/>
          <w:lang w:eastAsia="zh-CN"/>
        </w:rPr>
      </w:pPr>
    </w:p>
    <w:p w14:paraId="6B19C98B" w14:textId="17731C9D" w:rsidR="005F6B7E" w:rsidRDefault="005F6B7E">
      <w:pPr>
        <w:spacing w:line="360" w:lineRule="exact"/>
        <w:rPr>
          <w:lang w:eastAsia="zh-CN"/>
        </w:rPr>
      </w:pPr>
    </w:p>
    <w:p w14:paraId="3EA21C84" w14:textId="2CC1F7B2" w:rsidR="00FB736C" w:rsidRDefault="00FB736C">
      <w:pPr>
        <w:spacing w:line="360" w:lineRule="exact"/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90496" behindDoc="0" locked="0" layoutInCell="1" allowOverlap="1" wp14:anchorId="05A08FA1" wp14:editId="094FCD89">
            <wp:simplePos x="0" y="0"/>
            <wp:positionH relativeFrom="column">
              <wp:posOffset>1062990</wp:posOffset>
            </wp:positionH>
            <wp:positionV relativeFrom="paragraph">
              <wp:posOffset>16510</wp:posOffset>
            </wp:positionV>
            <wp:extent cx="3698875" cy="544830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5DABF" w14:textId="4A849795" w:rsidR="005F6B7E" w:rsidRDefault="00A0779E">
      <w:pPr>
        <w:jc w:val="center"/>
      </w:pPr>
      <w:r>
        <w:rPr>
          <w:sz w:val="20"/>
        </w:rPr>
        <w:t>图</w:t>
      </w:r>
      <w:r>
        <w:rPr>
          <w:sz w:val="20"/>
        </w:rPr>
        <w:t xml:space="preserve"> 2-2 </w:t>
      </w:r>
      <w:proofErr w:type="spellStart"/>
      <w:r>
        <w:rPr>
          <w:sz w:val="20"/>
        </w:rPr>
        <w:t>协议格式图</w:t>
      </w:r>
      <w:proofErr w:type="spellEnd"/>
    </w:p>
    <w:p w14:paraId="13B5B7F7" w14:textId="70EC1A83" w:rsidR="005F6B7E" w:rsidRDefault="00A0779E">
      <w:pPr>
        <w:rPr>
          <w:lang w:eastAsia="zh-CN"/>
        </w:rPr>
      </w:pPr>
      <w:r>
        <w:rPr>
          <w:lang w:eastAsia="zh-CN"/>
        </w:rPr>
        <w:t>协议各字段说明如表</w:t>
      </w:r>
      <w:r>
        <w:rPr>
          <w:lang w:eastAsia="zh-CN"/>
        </w:rPr>
        <w:t xml:space="preserve"> 2-1 </w:t>
      </w:r>
      <w:r>
        <w:rPr>
          <w:lang w:eastAsia="zh-CN"/>
        </w:rPr>
        <w:t>所示。</w:t>
      </w:r>
    </w:p>
    <w:p w14:paraId="3D5F4BC2" w14:textId="35D44073" w:rsidR="005F6B7E" w:rsidRDefault="00A0779E">
      <w:r>
        <w:t>表</w:t>
      </w:r>
      <w:r>
        <w:t xml:space="preserve"> 2-1 </w:t>
      </w:r>
      <w:proofErr w:type="spellStart"/>
      <w:r>
        <w:t>协议头部字段说明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B33EEC" w14:paraId="1C997B2B" w14:textId="77777777">
        <w:trPr>
          <w:jc w:val="center"/>
        </w:trPr>
        <w:tc>
          <w:tcPr>
            <w:tcW w:w="2126" w:type="dxa"/>
          </w:tcPr>
          <w:p w14:paraId="0BEA20D4" w14:textId="70D0E5B0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字段</w:t>
            </w:r>
            <w:proofErr w:type="spellEnd"/>
          </w:p>
        </w:tc>
        <w:tc>
          <w:tcPr>
            <w:tcW w:w="2126" w:type="dxa"/>
          </w:tcPr>
          <w:p w14:paraId="2FFA2634" w14:textId="0BE84CEF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偏</w:t>
            </w:r>
            <w:r>
              <w:rPr>
                <w:b/>
                <w:sz w:val="20"/>
              </w:rPr>
              <w:t>移</w:t>
            </w:r>
            <w:proofErr w:type="spellEnd"/>
          </w:p>
        </w:tc>
        <w:tc>
          <w:tcPr>
            <w:tcW w:w="2126" w:type="dxa"/>
          </w:tcPr>
          <w:p w14:paraId="2A9873C8" w14:textId="7A3FAD5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大</w:t>
            </w:r>
            <w:r>
              <w:rPr>
                <w:b/>
                <w:sz w:val="20"/>
              </w:rPr>
              <w:t>小</w:t>
            </w:r>
            <w:proofErr w:type="spellEnd"/>
          </w:p>
        </w:tc>
        <w:tc>
          <w:tcPr>
            <w:tcW w:w="2126" w:type="dxa"/>
          </w:tcPr>
          <w:p w14:paraId="359E7FCC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B33EEC" w14:paraId="4F34C0AB" w14:textId="77777777">
        <w:trPr>
          <w:jc w:val="center"/>
        </w:trPr>
        <w:tc>
          <w:tcPr>
            <w:tcW w:w="2126" w:type="dxa"/>
          </w:tcPr>
          <w:p w14:paraId="4716F417" w14:textId="1397FAEB" w:rsidR="005F6B7E" w:rsidRDefault="00A0779E">
            <w:pPr>
              <w:spacing w:after="0"/>
            </w:pPr>
            <w:r>
              <w:rPr>
                <w:sz w:val="20"/>
              </w:rPr>
              <w:t>Magic</w:t>
            </w:r>
          </w:p>
        </w:tc>
        <w:tc>
          <w:tcPr>
            <w:tcW w:w="2126" w:type="dxa"/>
          </w:tcPr>
          <w:p w14:paraId="569EFD88" w14:textId="54262306" w:rsidR="005F6B7E" w:rsidRDefault="00A0779E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126" w:type="dxa"/>
          </w:tcPr>
          <w:p w14:paraId="2C7128D1" w14:textId="77777777" w:rsidR="005F6B7E" w:rsidRDefault="00A0779E">
            <w:pPr>
              <w:spacing w:after="0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字节</w:t>
            </w:r>
          </w:p>
        </w:tc>
        <w:tc>
          <w:tcPr>
            <w:tcW w:w="2126" w:type="dxa"/>
          </w:tcPr>
          <w:p w14:paraId="0C37AEAC" w14:textId="77777777" w:rsidR="005F6B7E" w:rsidRDefault="00A0779E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魔数标识</w:t>
            </w:r>
            <w:proofErr w:type="gramEnd"/>
            <w:r>
              <w:rPr>
                <w:sz w:val="20"/>
                <w:lang w:eastAsia="zh-CN"/>
              </w:rPr>
              <w:t xml:space="preserve"> 0xF1F2</w:t>
            </w:r>
            <w:r>
              <w:rPr>
                <w:sz w:val="20"/>
                <w:lang w:eastAsia="zh-CN"/>
              </w:rPr>
              <w:t>，用于协议识别</w:t>
            </w:r>
          </w:p>
        </w:tc>
      </w:tr>
      <w:tr w:rsidR="00B33EEC" w14:paraId="02A3CC09" w14:textId="77777777">
        <w:trPr>
          <w:jc w:val="center"/>
        </w:trPr>
        <w:tc>
          <w:tcPr>
            <w:tcW w:w="2126" w:type="dxa"/>
          </w:tcPr>
          <w:p w14:paraId="35D04533" w14:textId="77777777" w:rsidR="005F6B7E" w:rsidRDefault="00A0779E">
            <w:pPr>
              <w:spacing w:after="0"/>
            </w:pPr>
            <w:r>
              <w:rPr>
                <w:sz w:val="20"/>
              </w:rPr>
              <w:lastRenderedPageBreak/>
              <w:t>Version</w:t>
            </w:r>
          </w:p>
        </w:tc>
        <w:tc>
          <w:tcPr>
            <w:tcW w:w="2126" w:type="dxa"/>
          </w:tcPr>
          <w:p w14:paraId="11FB90A5" w14:textId="77777777" w:rsidR="005F6B7E" w:rsidRDefault="00A0779E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126" w:type="dxa"/>
          </w:tcPr>
          <w:p w14:paraId="7AE8B89E" w14:textId="41393450" w:rsidR="005F6B7E" w:rsidRDefault="00A0779E">
            <w:pPr>
              <w:spacing w:after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字节</w:t>
            </w:r>
          </w:p>
        </w:tc>
        <w:tc>
          <w:tcPr>
            <w:tcW w:w="2126" w:type="dxa"/>
          </w:tcPr>
          <w:p w14:paraId="4CFF8BD2" w14:textId="77777777" w:rsidR="005F6B7E" w:rsidRDefault="00A0779E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协议版本号，当前为</w:t>
            </w:r>
            <w:r>
              <w:rPr>
                <w:sz w:val="20"/>
                <w:lang w:eastAsia="zh-CN"/>
              </w:rPr>
              <w:t xml:space="preserve"> 0x01</w:t>
            </w:r>
          </w:p>
        </w:tc>
      </w:tr>
      <w:tr w:rsidR="00B33EEC" w14:paraId="254E035A" w14:textId="77777777">
        <w:trPr>
          <w:jc w:val="center"/>
        </w:trPr>
        <w:tc>
          <w:tcPr>
            <w:tcW w:w="2126" w:type="dxa"/>
          </w:tcPr>
          <w:p w14:paraId="60D73974" w14:textId="77777777" w:rsidR="005F6B7E" w:rsidRDefault="00A0779E">
            <w:pPr>
              <w:spacing w:after="0"/>
            </w:pPr>
            <w:r>
              <w:rPr>
                <w:sz w:val="20"/>
              </w:rPr>
              <w:t>Type</w:t>
            </w:r>
          </w:p>
        </w:tc>
        <w:tc>
          <w:tcPr>
            <w:tcW w:w="2126" w:type="dxa"/>
          </w:tcPr>
          <w:p w14:paraId="3BC3FC39" w14:textId="77777777" w:rsidR="005F6B7E" w:rsidRDefault="00A0779E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2126" w:type="dxa"/>
          </w:tcPr>
          <w:p w14:paraId="68AFE275" w14:textId="77777777" w:rsidR="005F6B7E" w:rsidRDefault="00A0779E">
            <w:pPr>
              <w:spacing w:after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字节</w:t>
            </w:r>
          </w:p>
        </w:tc>
        <w:tc>
          <w:tcPr>
            <w:tcW w:w="2126" w:type="dxa"/>
          </w:tcPr>
          <w:p w14:paraId="3E8F94D8" w14:textId="77777777" w:rsidR="005F6B7E" w:rsidRDefault="00A0779E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消息类型：</w:t>
            </w:r>
            <w:r>
              <w:rPr>
                <w:sz w:val="20"/>
                <w:lang w:eastAsia="zh-CN"/>
              </w:rPr>
              <w:t>0=</w:t>
            </w:r>
            <w:r>
              <w:rPr>
                <w:sz w:val="20"/>
                <w:lang w:eastAsia="zh-CN"/>
              </w:rPr>
              <w:t>请求，</w:t>
            </w:r>
            <w:r>
              <w:rPr>
                <w:sz w:val="20"/>
                <w:lang w:eastAsia="zh-CN"/>
              </w:rPr>
              <w:t>1=</w:t>
            </w:r>
            <w:r>
              <w:rPr>
                <w:sz w:val="20"/>
                <w:lang w:eastAsia="zh-CN"/>
              </w:rPr>
              <w:t>响应，</w:t>
            </w:r>
            <w:r>
              <w:rPr>
                <w:sz w:val="20"/>
                <w:lang w:eastAsia="zh-CN"/>
              </w:rPr>
              <w:t>2=</w:t>
            </w:r>
            <w:r>
              <w:rPr>
                <w:sz w:val="20"/>
                <w:lang w:eastAsia="zh-CN"/>
              </w:rPr>
              <w:t>数据</w:t>
            </w:r>
          </w:p>
        </w:tc>
      </w:tr>
      <w:tr w:rsidR="00B33EEC" w14:paraId="4E1CDF16" w14:textId="77777777">
        <w:trPr>
          <w:jc w:val="center"/>
        </w:trPr>
        <w:tc>
          <w:tcPr>
            <w:tcW w:w="2126" w:type="dxa"/>
          </w:tcPr>
          <w:p w14:paraId="3CE36837" w14:textId="77777777" w:rsidR="005F6B7E" w:rsidRDefault="00A0779E">
            <w:pPr>
              <w:spacing w:after="0"/>
            </w:pPr>
            <w:r>
              <w:rPr>
                <w:sz w:val="20"/>
              </w:rPr>
              <w:t>Command</w:t>
            </w:r>
          </w:p>
        </w:tc>
        <w:tc>
          <w:tcPr>
            <w:tcW w:w="2126" w:type="dxa"/>
          </w:tcPr>
          <w:p w14:paraId="7B21DB9F" w14:textId="77777777" w:rsidR="005F6B7E" w:rsidRDefault="00A0779E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2126" w:type="dxa"/>
          </w:tcPr>
          <w:p w14:paraId="5CF35434" w14:textId="77777777" w:rsidR="005F6B7E" w:rsidRDefault="00A0779E">
            <w:pPr>
              <w:spacing w:after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字节</w:t>
            </w:r>
          </w:p>
        </w:tc>
        <w:tc>
          <w:tcPr>
            <w:tcW w:w="2126" w:type="dxa"/>
          </w:tcPr>
          <w:p w14:paraId="7DF22907" w14:textId="77777777" w:rsidR="005F6B7E" w:rsidRDefault="00A0779E">
            <w:pPr>
              <w:spacing w:after="0"/>
            </w:pPr>
            <w:r>
              <w:rPr>
                <w:sz w:val="20"/>
              </w:rPr>
              <w:t>命令码：</w:t>
            </w:r>
            <w:r>
              <w:rPr>
                <w:sz w:val="20"/>
              </w:rPr>
              <w:t>0x01=mkdir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0x02=rename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0x10=upload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0x11=download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0x12=list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0x20=delete</w:t>
            </w:r>
          </w:p>
        </w:tc>
      </w:tr>
      <w:tr w:rsidR="00B33EEC" w14:paraId="604CA1DD" w14:textId="77777777">
        <w:trPr>
          <w:jc w:val="center"/>
        </w:trPr>
        <w:tc>
          <w:tcPr>
            <w:tcW w:w="2126" w:type="dxa"/>
          </w:tcPr>
          <w:p w14:paraId="44A73E69" w14:textId="77777777" w:rsidR="005F6B7E" w:rsidRDefault="00A0779E">
            <w:pPr>
              <w:spacing w:after="0"/>
            </w:pPr>
            <w:r>
              <w:rPr>
                <w:sz w:val="20"/>
              </w:rPr>
              <w:t>Status</w:t>
            </w:r>
          </w:p>
        </w:tc>
        <w:tc>
          <w:tcPr>
            <w:tcW w:w="2126" w:type="dxa"/>
          </w:tcPr>
          <w:p w14:paraId="5F121FCE" w14:textId="77777777" w:rsidR="005F6B7E" w:rsidRDefault="00A0779E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2126" w:type="dxa"/>
          </w:tcPr>
          <w:p w14:paraId="555AFD9F" w14:textId="77777777" w:rsidR="005F6B7E" w:rsidRDefault="00A0779E">
            <w:pPr>
              <w:spacing w:after="0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字节</w:t>
            </w:r>
          </w:p>
        </w:tc>
        <w:tc>
          <w:tcPr>
            <w:tcW w:w="2126" w:type="dxa"/>
          </w:tcPr>
          <w:p w14:paraId="1EC0AA29" w14:textId="77777777" w:rsidR="005F6B7E" w:rsidRDefault="00A0779E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状态码（网络字节序）</w:t>
            </w:r>
          </w:p>
        </w:tc>
      </w:tr>
      <w:tr w:rsidR="00B33EEC" w14:paraId="076F2F7E" w14:textId="77777777">
        <w:trPr>
          <w:jc w:val="center"/>
        </w:trPr>
        <w:tc>
          <w:tcPr>
            <w:tcW w:w="2126" w:type="dxa"/>
          </w:tcPr>
          <w:p w14:paraId="76EA733F" w14:textId="77777777" w:rsidR="005F6B7E" w:rsidRDefault="00A0779E">
            <w:pPr>
              <w:spacing w:after="0"/>
            </w:pPr>
            <w:r>
              <w:rPr>
                <w:sz w:val="20"/>
              </w:rPr>
              <w:t>Payload Length</w:t>
            </w:r>
          </w:p>
        </w:tc>
        <w:tc>
          <w:tcPr>
            <w:tcW w:w="2126" w:type="dxa"/>
          </w:tcPr>
          <w:p w14:paraId="1B544188" w14:textId="77777777" w:rsidR="005F6B7E" w:rsidRDefault="00A0779E"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w="2126" w:type="dxa"/>
          </w:tcPr>
          <w:p w14:paraId="0A62CBD0" w14:textId="77777777" w:rsidR="005F6B7E" w:rsidRDefault="00A0779E">
            <w:pPr>
              <w:spacing w:after="0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字节</w:t>
            </w:r>
          </w:p>
        </w:tc>
        <w:tc>
          <w:tcPr>
            <w:tcW w:w="2126" w:type="dxa"/>
          </w:tcPr>
          <w:p w14:paraId="0B319008" w14:textId="77777777" w:rsidR="005F6B7E" w:rsidRDefault="00A0779E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负载长度（网络字节序，最大</w:t>
            </w:r>
            <w:r>
              <w:rPr>
                <w:sz w:val="20"/>
                <w:lang w:eastAsia="zh-CN"/>
              </w:rPr>
              <w:t xml:space="preserve"> 4GB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B33EEC" w14:paraId="3F1D3A57" w14:textId="77777777">
        <w:trPr>
          <w:jc w:val="center"/>
        </w:trPr>
        <w:tc>
          <w:tcPr>
            <w:tcW w:w="2126" w:type="dxa"/>
          </w:tcPr>
          <w:p w14:paraId="4F7DAB2C" w14:textId="77777777" w:rsidR="005F6B7E" w:rsidRDefault="00A0779E">
            <w:pPr>
              <w:spacing w:after="0"/>
            </w:pPr>
            <w:r>
              <w:rPr>
                <w:sz w:val="20"/>
              </w:rPr>
              <w:t>Checksum</w:t>
            </w:r>
          </w:p>
        </w:tc>
        <w:tc>
          <w:tcPr>
            <w:tcW w:w="2126" w:type="dxa"/>
          </w:tcPr>
          <w:p w14:paraId="231C8BE1" w14:textId="77777777" w:rsidR="005F6B7E" w:rsidRDefault="00A0779E"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w="2126" w:type="dxa"/>
          </w:tcPr>
          <w:p w14:paraId="192F08DD" w14:textId="77777777" w:rsidR="005F6B7E" w:rsidRDefault="00A0779E">
            <w:pPr>
              <w:spacing w:after="0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字节</w:t>
            </w:r>
          </w:p>
        </w:tc>
        <w:tc>
          <w:tcPr>
            <w:tcW w:w="2126" w:type="dxa"/>
          </w:tcPr>
          <w:p w14:paraId="3C73BCC2" w14:textId="77777777" w:rsidR="005F6B7E" w:rsidRDefault="00A0779E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负载数据的</w:t>
            </w:r>
            <w:r>
              <w:rPr>
                <w:sz w:val="20"/>
                <w:lang w:eastAsia="zh-CN"/>
              </w:rPr>
              <w:t xml:space="preserve"> CRC32 </w:t>
            </w:r>
            <w:r>
              <w:rPr>
                <w:sz w:val="20"/>
                <w:lang w:eastAsia="zh-CN"/>
              </w:rPr>
              <w:t>校验值</w:t>
            </w:r>
          </w:p>
        </w:tc>
      </w:tr>
    </w:tbl>
    <w:p w14:paraId="5F53E99B" w14:textId="415DCED8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）状态码设计</w:t>
      </w:r>
    </w:p>
    <w:p w14:paraId="3135BC85" w14:textId="77777777" w:rsidR="005F6B7E" w:rsidRDefault="00A0779E">
      <w:pPr>
        <w:rPr>
          <w:lang w:eastAsia="zh-CN"/>
        </w:rPr>
      </w:pPr>
      <w:r>
        <w:rPr>
          <w:lang w:eastAsia="zh-CN"/>
        </w:rPr>
        <w:t>系统定义了以下状态</w:t>
      </w:r>
      <w:proofErr w:type="gramStart"/>
      <w:r>
        <w:rPr>
          <w:lang w:eastAsia="zh-CN"/>
        </w:rPr>
        <w:t>码用于</w:t>
      </w:r>
      <w:proofErr w:type="gramEnd"/>
      <w:r>
        <w:rPr>
          <w:lang w:eastAsia="zh-CN"/>
        </w:rPr>
        <w:t>反馈操作结果，如表</w:t>
      </w:r>
      <w:r>
        <w:rPr>
          <w:lang w:eastAsia="zh-CN"/>
        </w:rPr>
        <w:t xml:space="preserve"> 2-2 </w:t>
      </w:r>
      <w:r>
        <w:rPr>
          <w:lang w:eastAsia="zh-CN"/>
        </w:rPr>
        <w:t>所示。</w:t>
      </w:r>
    </w:p>
    <w:p w14:paraId="758E12A7" w14:textId="06D8ABC4" w:rsidR="005F6B7E" w:rsidRDefault="00A0779E">
      <w:r>
        <w:t>表</w:t>
      </w:r>
      <w:r>
        <w:t xml:space="preserve"> 2-2 </w:t>
      </w:r>
      <w:proofErr w:type="spellStart"/>
      <w:r>
        <w:t>状态码定义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F6B7E" w14:paraId="746ADBC1" w14:textId="77777777">
        <w:trPr>
          <w:jc w:val="center"/>
        </w:trPr>
        <w:tc>
          <w:tcPr>
            <w:tcW w:w="2835" w:type="dxa"/>
          </w:tcPr>
          <w:p w14:paraId="666E96CA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状态码</w:t>
            </w:r>
            <w:proofErr w:type="spellEnd"/>
          </w:p>
        </w:tc>
        <w:tc>
          <w:tcPr>
            <w:tcW w:w="2835" w:type="dxa"/>
          </w:tcPr>
          <w:p w14:paraId="3B9BA29E" w14:textId="77777777" w:rsidR="005F6B7E" w:rsidRDefault="00A0779E">
            <w:pPr>
              <w:spacing w:after="0"/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w="2835" w:type="dxa"/>
          </w:tcPr>
          <w:p w14:paraId="5CBA5C11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F6B7E" w14:paraId="2636BDEF" w14:textId="77777777">
        <w:trPr>
          <w:jc w:val="center"/>
        </w:trPr>
        <w:tc>
          <w:tcPr>
            <w:tcW w:w="2835" w:type="dxa"/>
          </w:tcPr>
          <w:p w14:paraId="427D6450" w14:textId="77777777" w:rsidR="005F6B7E" w:rsidRDefault="00A0779E">
            <w:pPr>
              <w:spacing w:after="0"/>
            </w:pPr>
            <w:r>
              <w:rPr>
                <w:sz w:val="20"/>
              </w:rPr>
              <w:t>STATUS_OK</w:t>
            </w:r>
          </w:p>
        </w:tc>
        <w:tc>
          <w:tcPr>
            <w:tcW w:w="2835" w:type="dxa"/>
          </w:tcPr>
          <w:p w14:paraId="5F7E2BCD" w14:textId="77777777" w:rsidR="005F6B7E" w:rsidRDefault="00A0779E">
            <w:pPr>
              <w:spacing w:after="0"/>
            </w:pPr>
            <w:r>
              <w:rPr>
                <w:sz w:val="20"/>
              </w:rPr>
              <w:t>0x0000</w:t>
            </w:r>
          </w:p>
        </w:tc>
        <w:tc>
          <w:tcPr>
            <w:tcW w:w="2835" w:type="dxa"/>
          </w:tcPr>
          <w:p w14:paraId="0663300B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操作成功</w:t>
            </w:r>
            <w:proofErr w:type="spellEnd"/>
          </w:p>
        </w:tc>
      </w:tr>
      <w:tr w:rsidR="005F6B7E" w14:paraId="24FCEAA9" w14:textId="77777777">
        <w:trPr>
          <w:jc w:val="center"/>
        </w:trPr>
        <w:tc>
          <w:tcPr>
            <w:tcW w:w="2835" w:type="dxa"/>
          </w:tcPr>
          <w:p w14:paraId="1D214C8C" w14:textId="77777777" w:rsidR="005F6B7E" w:rsidRDefault="00A0779E">
            <w:pPr>
              <w:spacing w:after="0"/>
            </w:pPr>
            <w:r>
              <w:rPr>
                <w:sz w:val="20"/>
              </w:rPr>
              <w:t>STATUS_FILE_NOT_FOUND</w:t>
            </w:r>
          </w:p>
        </w:tc>
        <w:tc>
          <w:tcPr>
            <w:tcW w:w="2835" w:type="dxa"/>
          </w:tcPr>
          <w:p w14:paraId="21825EB8" w14:textId="77777777" w:rsidR="005F6B7E" w:rsidRDefault="00A0779E">
            <w:pPr>
              <w:spacing w:after="0"/>
            </w:pPr>
            <w:r>
              <w:rPr>
                <w:sz w:val="20"/>
              </w:rPr>
              <w:t>0x0001</w:t>
            </w:r>
          </w:p>
        </w:tc>
        <w:tc>
          <w:tcPr>
            <w:tcW w:w="2835" w:type="dxa"/>
          </w:tcPr>
          <w:p w14:paraId="217873BD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文件不存在</w:t>
            </w:r>
            <w:proofErr w:type="spellEnd"/>
          </w:p>
        </w:tc>
      </w:tr>
      <w:tr w:rsidR="005F6B7E" w14:paraId="3AAC54CF" w14:textId="77777777">
        <w:trPr>
          <w:jc w:val="center"/>
        </w:trPr>
        <w:tc>
          <w:tcPr>
            <w:tcW w:w="2835" w:type="dxa"/>
          </w:tcPr>
          <w:p w14:paraId="15C3166F" w14:textId="77777777" w:rsidR="005F6B7E" w:rsidRDefault="00A0779E">
            <w:pPr>
              <w:spacing w:after="0"/>
            </w:pPr>
            <w:r>
              <w:rPr>
                <w:sz w:val="20"/>
              </w:rPr>
              <w:t>STATUS_EXISTS</w:t>
            </w:r>
          </w:p>
        </w:tc>
        <w:tc>
          <w:tcPr>
            <w:tcW w:w="2835" w:type="dxa"/>
          </w:tcPr>
          <w:p w14:paraId="78406D46" w14:textId="77777777" w:rsidR="005F6B7E" w:rsidRDefault="00A0779E">
            <w:pPr>
              <w:spacing w:after="0"/>
            </w:pPr>
            <w:r>
              <w:rPr>
                <w:sz w:val="20"/>
              </w:rPr>
              <w:t>0x0002</w:t>
            </w:r>
          </w:p>
        </w:tc>
        <w:tc>
          <w:tcPr>
            <w:tcW w:w="2835" w:type="dxa"/>
          </w:tcPr>
          <w:p w14:paraId="5AAD052C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文件或目录已存在</w:t>
            </w:r>
            <w:proofErr w:type="spellEnd"/>
          </w:p>
        </w:tc>
      </w:tr>
      <w:tr w:rsidR="005F6B7E" w14:paraId="1883B8E8" w14:textId="77777777">
        <w:trPr>
          <w:jc w:val="center"/>
        </w:trPr>
        <w:tc>
          <w:tcPr>
            <w:tcW w:w="2835" w:type="dxa"/>
          </w:tcPr>
          <w:p w14:paraId="003E4B4A" w14:textId="77777777" w:rsidR="005F6B7E" w:rsidRDefault="00A0779E">
            <w:pPr>
              <w:spacing w:after="0"/>
            </w:pPr>
            <w:r>
              <w:rPr>
                <w:sz w:val="20"/>
              </w:rPr>
              <w:t>STATUS_INVALID_PATH</w:t>
            </w:r>
          </w:p>
        </w:tc>
        <w:tc>
          <w:tcPr>
            <w:tcW w:w="2835" w:type="dxa"/>
          </w:tcPr>
          <w:p w14:paraId="70DB114C" w14:textId="77777777" w:rsidR="005F6B7E" w:rsidRDefault="00A0779E">
            <w:pPr>
              <w:spacing w:after="0"/>
            </w:pPr>
            <w:r>
              <w:rPr>
                <w:sz w:val="20"/>
              </w:rPr>
              <w:t>0x0003</w:t>
            </w:r>
          </w:p>
        </w:tc>
        <w:tc>
          <w:tcPr>
            <w:tcW w:w="2835" w:type="dxa"/>
          </w:tcPr>
          <w:p w14:paraId="1F339264" w14:textId="77777777" w:rsidR="005F6B7E" w:rsidRDefault="00A0779E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非法路径（路径遍历攻击）</w:t>
            </w:r>
          </w:p>
        </w:tc>
      </w:tr>
      <w:tr w:rsidR="005F6B7E" w14:paraId="44D6C973" w14:textId="77777777">
        <w:trPr>
          <w:jc w:val="center"/>
        </w:trPr>
        <w:tc>
          <w:tcPr>
            <w:tcW w:w="2835" w:type="dxa"/>
          </w:tcPr>
          <w:p w14:paraId="10596710" w14:textId="77777777" w:rsidR="005F6B7E" w:rsidRDefault="00A0779E">
            <w:pPr>
              <w:spacing w:after="0"/>
            </w:pPr>
            <w:r>
              <w:rPr>
                <w:sz w:val="20"/>
              </w:rPr>
              <w:t>STATUS_IO_ERROR</w:t>
            </w:r>
          </w:p>
        </w:tc>
        <w:tc>
          <w:tcPr>
            <w:tcW w:w="2835" w:type="dxa"/>
          </w:tcPr>
          <w:p w14:paraId="50D38EED" w14:textId="77777777" w:rsidR="005F6B7E" w:rsidRDefault="00A0779E">
            <w:pPr>
              <w:spacing w:after="0"/>
            </w:pPr>
            <w:r>
              <w:rPr>
                <w:sz w:val="20"/>
              </w:rPr>
              <w:t>0x0004</w:t>
            </w:r>
          </w:p>
        </w:tc>
        <w:tc>
          <w:tcPr>
            <w:tcW w:w="2835" w:type="dxa"/>
          </w:tcPr>
          <w:p w14:paraId="5F1F0A30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磁盘读写错误</w:t>
            </w:r>
            <w:proofErr w:type="spellEnd"/>
          </w:p>
        </w:tc>
      </w:tr>
      <w:tr w:rsidR="005F6B7E" w14:paraId="63EE8947" w14:textId="77777777">
        <w:trPr>
          <w:jc w:val="center"/>
        </w:trPr>
        <w:tc>
          <w:tcPr>
            <w:tcW w:w="2835" w:type="dxa"/>
          </w:tcPr>
          <w:p w14:paraId="7EFB1DD6" w14:textId="77777777" w:rsidR="005F6B7E" w:rsidRDefault="00A0779E">
            <w:pPr>
              <w:spacing w:after="0"/>
            </w:pPr>
            <w:r>
              <w:rPr>
                <w:sz w:val="20"/>
              </w:rPr>
              <w:t>STATUS_CHECKSUM_ERROR</w:t>
            </w:r>
          </w:p>
        </w:tc>
        <w:tc>
          <w:tcPr>
            <w:tcW w:w="2835" w:type="dxa"/>
          </w:tcPr>
          <w:p w14:paraId="02B48B83" w14:textId="77777777" w:rsidR="005F6B7E" w:rsidRDefault="00A0779E">
            <w:pPr>
              <w:spacing w:after="0"/>
            </w:pPr>
            <w:r>
              <w:rPr>
                <w:sz w:val="20"/>
              </w:rPr>
              <w:t>0x0005</w:t>
            </w:r>
          </w:p>
        </w:tc>
        <w:tc>
          <w:tcPr>
            <w:tcW w:w="2835" w:type="dxa"/>
          </w:tcPr>
          <w:p w14:paraId="6358E24D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CRC</w:t>
            </w:r>
            <w:r>
              <w:rPr>
                <w:sz w:val="20"/>
              </w:rPr>
              <w:t>校验失败</w:t>
            </w:r>
            <w:proofErr w:type="spellEnd"/>
          </w:p>
        </w:tc>
      </w:tr>
      <w:tr w:rsidR="005F6B7E" w14:paraId="374C9B38" w14:textId="77777777">
        <w:trPr>
          <w:jc w:val="center"/>
        </w:trPr>
        <w:tc>
          <w:tcPr>
            <w:tcW w:w="2835" w:type="dxa"/>
          </w:tcPr>
          <w:p w14:paraId="51154973" w14:textId="77777777" w:rsidR="005F6B7E" w:rsidRDefault="00A0779E">
            <w:pPr>
              <w:spacing w:after="0"/>
            </w:pPr>
            <w:r>
              <w:rPr>
                <w:sz w:val="20"/>
              </w:rPr>
              <w:t>STATUS_INTERNAL_ERROR</w:t>
            </w:r>
          </w:p>
        </w:tc>
        <w:tc>
          <w:tcPr>
            <w:tcW w:w="2835" w:type="dxa"/>
          </w:tcPr>
          <w:p w14:paraId="38AFA6C1" w14:textId="77777777" w:rsidR="005F6B7E" w:rsidRDefault="00A0779E">
            <w:pPr>
              <w:spacing w:after="0"/>
            </w:pPr>
            <w:r>
              <w:rPr>
                <w:sz w:val="20"/>
              </w:rPr>
              <w:t>0x00FF</w:t>
            </w:r>
          </w:p>
        </w:tc>
        <w:tc>
          <w:tcPr>
            <w:tcW w:w="2835" w:type="dxa"/>
          </w:tcPr>
          <w:p w14:paraId="459D1C1F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未知内部错误</w:t>
            </w:r>
            <w:proofErr w:type="spellEnd"/>
          </w:p>
        </w:tc>
      </w:tr>
    </w:tbl>
    <w:p w14:paraId="10EB718A" w14:textId="0AFAC5DF" w:rsidR="005F6B7E" w:rsidRDefault="00A0779E">
      <w:pPr>
        <w:rPr>
          <w:lang w:eastAsia="zh-CN"/>
        </w:rPr>
      </w:pPr>
      <w:r>
        <w:lastRenderedPageBreak/>
        <w:t>（</w:t>
      </w:r>
      <w:r>
        <w:t>4</w:t>
      </w:r>
      <w:r>
        <w:t>）线程模型</w:t>
      </w:r>
    </w:p>
    <w:p w14:paraId="336F6578" w14:textId="6754C988" w:rsidR="005F6B7E" w:rsidRDefault="00A0779E">
      <w:pPr>
        <w:rPr>
          <w:lang w:eastAsia="zh-CN"/>
        </w:rPr>
      </w:pPr>
      <w:r>
        <w:rPr>
          <w:lang w:eastAsia="zh-CN"/>
        </w:rPr>
        <w:t>服务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"</w:t>
      </w:r>
      <w:r>
        <w:rPr>
          <w:lang w:eastAsia="zh-CN"/>
        </w:rPr>
        <w:t>每连接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线程</w:t>
      </w:r>
      <w:r>
        <w:rPr>
          <w:lang w:eastAsia="zh-CN"/>
        </w:rPr>
        <w:t>"</w:t>
      </w:r>
      <w:r>
        <w:rPr>
          <w:lang w:eastAsia="zh-CN"/>
        </w:rPr>
        <w:t>的并发模型，如图</w:t>
      </w:r>
      <w:r>
        <w:rPr>
          <w:lang w:eastAsia="zh-CN"/>
        </w:rPr>
        <w:t xml:space="preserve"> 2-3 </w:t>
      </w:r>
      <w:r>
        <w:rPr>
          <w:lang w:eastAsia="zh-CN"/>
        </w:rPr>
        <w:t>所示。</w:t>
      </w:r>
    </w:p>
    <w:p w14:paraId="706D1BF3" w14:textId="51C2C826" w:rsidR="00FB3046" w:rsidRDefault="00FB736C">
      <w:pPr>
        <w:rPr>
          <w:rFonts w:hint="eastAsia"/>
          <w:lang w:eastAsia="zh-CN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55A462E1" wp14:editId="698D8922">
            <wp:simplePos x="0" y="0"/>
            <wp:positionH relativeFrom="column">
              <wp:posOffset>-146685</wp:posOffset>
            </wp:positionH>
            <wp:positionV relativeFrom="paragraph">
              <wp:posOffset>454660</wp:posOffset>
            </wp:positionV>
            <wp:extent cx="6084570" cy="262890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CBD82" w14:textId="77777777" w:rsidR="00FB3046" w:rsidRDefault="00FB3046">
      <w:pPr>
        <w:spacing w:line="360" w:lineRule="exact"/>
        <w:rPr>
          <w:lang w:eastAsia="zh-CN"/>
        </w:rPr>
      </w:pPr>
    </w:p>
    <w:p w14:paraId="01D11AB4" w14:textId="3BA205BC" w:rsidR="005F6B7E" w:rsidRDefault="00A0779E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 2-3 </w:t>
      </w:r>
      <w:r>
        <w:rPr>
          <w:sz w:val="20"/>
          <w:lang w:eastAsia="zh-CN"/>
        </w:rPr>
        <w:t>多线程模型</w:t>
      </w:r>
    </w:p>
    <w:p w14:paraId="4DFA0BE9" w14:textId="1B87AE6C" w:rsidR="005F6B7E" w:rsidRDefault="00A0779E">
      <w:pPr>
        <w:rPr>
          <w:lang w:eastAsia="zh-CN"/>
        </w:rPr>
      </w:pPr>
      <w:r>
        <w:rPr>
          <w:lang w:eastAsia="zh-CN"/>
        </w:rPr>
        <w:t>每个工作线程独立循环接收和处理客户端请求，直到客户端断开连接。线程通过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pthread_detach</w:t>
      </w:r>
      <w:proofErr w:type="spellEnd"/>
      <w:r>
        <w:rPr>
          <w:lang w:eastAsia="zh-CN"/>
        </w:rPr>
        <w:t xml:space="preserve">() </w:t>
      </w:r>
      <w:r>
        <w:rPr>
          <w:lang w:eastAsia="zh-CN"/>
        </w:rPr>
        <w:t>设置为分离状态，结束后自动回收资源。</w:t>
      </w:r>
    </w:p>
    <w:p w14:paraId="0CA7BD0C" w14:textId="15CE7BCB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）模块划分</w:t>
      </w:r>
    </w:p>
    <w:p w14:paraId="1A0C1FD9" w14:textId="4AD6289A" w:rsidR="005F6B7E" w:rsidRDefault="00A0779E">
      <w:pPr>
        <w:rPr>
          <w:lang w:eastAsia="zh-CN"/>
        </w:rPr>
      </w:pPr>
      <w:r>
        <w:rPr>
          <w:lang w:eastAsia="zh-CN"/>
        </w:rPr>
        <w:t>系统按功能划分为以下模块：</w:t>
      </w:r>
    </w:p>
    <w:p w14:paraId="17DFF949" w14:textId="77777777" w:rsidR="00FB3046" w:rsidRDefault="00FB3046">
      <w:pPr>
        <w:rPr>
          <w:lang w:eastAsia="zh-CN"/>
        </w:rPr>
      </w:pPr>
    </w:p>
    <w:p w14:paraId="550127F0" w14:textId="77777777" w:rsidR="00FB3046" w:rsidRDefault="00FB3046">
      <w:pPr>
        <w:rPr>
          <w:rFonts w:hint="eastAsia"/>
          <w:lang w:eastAsia="zh-CN"/>
        </w:rPr>
      </w:pPr>
    </w:p>
    <w:p w14:paraId="382EF805" w14:textId="2F548C01" w:rsidR="005F6B7E" w:rsidRDefault="00FB3046">
      <w:pPr>
        <w:jc w:val="center"/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76160" behindDoc="0" locked="0" layoutInCell="1" allowOverlap="1" wp14:anchorId="294357EB" wp14:editId="301B51E3">
            <wp:simplePos x="0" y="0"/>
            <wp:positionH relativeFrom="column">
              <wp:posOffset>729615</wp:posOffset>
            </wp:positionH>
            <wp:positionV relativeFrom="paragraph">
              <wp:posOffset>-2540</wp:posOffset>
            </wp:positionV>
            <wp:extent cx="3944620" cy="4591050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79E">
        <w:rPr>
          <w:sz w:val="20"/>
          <w:lang w:eastAsia="zh-CN"/>
        </w:rPr>
        <w:t>图</w:t>
      </w:r>
      <w:r w:rsidR="00A0779E">
        <w:rPr>
          <w:sz w:val="20"/>
          <w:lang w:eastAsia="zh-CN"/>
        </w:rPr>
        <w:t xml:space="preserve"> 2-4 </w:t>
      </w:r>
      <w:r w:rsidR="00A0779E">
        <w:rPr>
          <w:sz w:val="20"/>
          <w:lang w:eastAsia="zh-CN"/>
        </w:rPr>
        <w:t>系统模块结构图</w:t>
      </w:r>
    </w:p>
    <w:p w14:paraId="7CED9F72" w14:textId="64C687CC" w:rsidR="005F6B7E" w:rsidRDefault="00A0779E">
      <w:pPr>
        <w:pStyle w:val="31"/>
        <w:rPr>
          <w:lang w:eastAsia="zh-CN"/>
        </w:rPr>
      </w:pPr>
      <w:bookmarkStart w:id="8" w:name="_Toc7632"/>
      <w:r>
        <w:rPr>
          <w:rFonts w:ascii="SimHei" w:eastAsia="SimHei" w:hAnsi="SimHei"/>
          <w:lang w:eastAsia="zh-CN"/>
        </w:rPr>
        <w:t xml:space="preserve">2.3 </w:t>
      </w:r>
      <w:r>
        <w:rPr>
          <w:rFonts w:ascii="SimHei" w:eastAsia="SimHei" w:hAnsi="SimHei"/>
          <w:lang w:eastAsia="zh-CN"/>
        </w:rPr>
        <w:t>详细设计</w:t>
      </w:r>
      <w:bookmarkEnd w:id="8"/>
    </w:p>
    <w:p w14:paraId="430ACB21" w14:textId="1869A9F2" w:rsidR="005F6B7E" w:rsidRDefault="00A0779E">
      <w:pPr>
        <w:pStyle w:val="4"/>
        <w:rPr>
          <w:lang w:eastAsia="zh-CN"/>
        </w:rPr>
      </w:pPr>
      <w:r>
        <w:rPr>
          <w:rFonts w:ascii="SimHei" w:eastAsia="SimHei" w:hAnsi="SimHei"/>
          <w:lang w:eastAsia="zh-CN"/>
        </w:rPr>
        <w:t xml:space="preserve">2.3.1 </w:t>
      </w:r>
      <w:r>
        <w:rPr>
          <w:rFonts w:ascii="SimHei" w:eastAsia="SimHei" w:hAnsi="SimHei"/>
          <w:lang w:eastAsia="zh-CN"/>
        </w:rPr>
        <w:t>协议模块设计与实现</w:t>
      </w:r>
    </w:p>
    <w:p w14:paraId="101F8E6D" w14:textId="4946101D" w:rsidR="005F6B7E" w:rsidRDefault="00A0779E">
      <w:pPr>
        <w:rPr>
          <w:lang w:eastAsia="zh-CN"/>
        </w:rPr>
      </w:pPr>
      <w:r>
        <w:rPr>
          <w:lang w:eastAsia="zh-CN"/>
        </w:rPr>
        <w:t>协议模块（</w:t>
      </w:r>
      <w:proofErr w:type="spellStart"/>
      <w:r>
        <w:rPr>
          <w:lang w:eastAsia="zh-CN"/>
        </w:rPr>
        <w:t>protocol.c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protocol.h</w:t>
      </w:r>
      <w:proofErr w:type="spellEnd"/>
      <w:r>
        <w:rPr>
          <w:lang w:eastAsia="zh-CN"/>
        </w:rPr>
        <w:t>）负责消息的创建、序列化、发送、接收和校验，是整个系统通信的基础。</w:t>
      </w:r>
    </w:p>
    <w:p w14:paraId="25A7B27B" w14:textId="500156A4" w:rsidR="005F6B7E" w:rsidRDefault="00A0779E">
      <w:pPr>
        <w:rPr>
          <w:lang w:eastAsia="zh-CN"/>
        </w:rPr>
      </w:pPr>
      <w:r>
        <w:rPr>
          <w:lang w:eastAsia="zh-CN"/>
        </w:rPr>
        <w:t>数据结构设计：</w:t>
      </w:r>
    </w:p>
    <w:p w14:paraId="2D76EC15" w14:textId="61E62F76" w:rsidR="005F6B7E" w:rsidRDefault="00A0779E">
      <w:pPr>
        <w:rPr>
          <w:lang w:eastAsia="zh-CN"/>
        </w:rPr>
      </w:pPr>
      <w:r>
        <w:rPr>
          <w:lang w:eastAsia="zh-CN"/>
        </w:rPr>
        <w:t>协议消息由头部和负载两部分组成，使用如下结构体表示：</w:t>
      </w:r>
    </w:p>
    <w:p w14:paraId="464B9B79" w14:textId="166D30DD" w:rsidR="005F6B7E" w:rsidRDefault="00A0779E">
      <w:pPr>
        <w:spacing w:line="360" w:lineRule="exact"/>
      </w:pPr>
      <w:r>
        <w:rPr>
          <w:rFonts w:ascii="Courier New" w:hAnsi="Courier New"/>
          <w:sz w:val="18"/>
        </w:rPr>
        <w:t xml:space="preserve">// </w:t>
      </w:r>
      <w:r>
        <w:rPr>
          <w:rFonts w:ascii="Courier New" w:hAnsi="Courier New"/>
          <w:sz w:val="18"/>
        </w:rPr>
        <w:t>协议头部（</w:t>
      </w:r>
      <w:r>
        <w:rPr>
          <w:rFonts w:ascii="Courier New" w:hAnsi="Courier New"/>
          <w:sz w:val="18"/>
        </w:rPr>
        <w:t>15</w:t>
      </w:r>
      <w:r>
        <w:rPr>
          <w:rFonts w:ascii="Courier New" w:hAnsi="Courier New"/>
          <w:sz w:val="18"/>
        </w:rPr>
        <w:t>字节，使用</w:t>
      </w:r>
      <w:r>
        <w:rPr>
          <w:rFonts w:ascii="Courier New" w:hAnsi="Courier New"/>
          <w:sz w:val="18"/>
        </w:rPr>
        <w:t>packed</w:t>
      </w:r>
      <w:r>
        <w:rPr>
          <w:rFonts w:ascii="Courier New" w:hAnsi="Courier New"/>
          <w:sz w:val="18"/>
        </w:rPr>
        <w:t>属性消除对齐填充）</w:t>
      </w:r>
      <w:r>
        <w:rPr>
          <w:rFonts w:ascii="Courier New" w:hAnsi="Courier New"/>
          <w:sz w:val="18"/>
        </w:rPr>
        <w:br/>
        <w:t>typedef struct {</w:t>
      </w:r>
      <w:r>
        <w:rPr>
          <w:rFonts w:ascii="Courier New" w:hAnsi="Courier New"/>
          <w:sz w:val="18"/>
        </w:rPr>
        <w:br/>
        <w:t xml:space="preserve">    uint16_t magic;        // </w:t>
      </w:r>
      <w:proofErr w:type="spellStart"/>
      <w:r>
        <w:rPr>
          <w:rFonts w:ascii="Courier New" w:hAnsi="Courier New"/>
          <w:sz w:val="18"/>
        </w:rPr>
        <w:t>魔数</w:t>
      </w:r>
      <w:proofErr w:type="spellEnd"/>
      <w:r>
        <w:rPr>
          <w:rFonts w:ascii="Courier New" w:hAnsi="Courier New"/>
          <w:sz w:val="18"/>
        </w:rPr>
        <w:t xml:space="preserve"> 0xF1F2</w:t>
      </w:r>
      <w:r>
        <w:rPr>
          <w:rFonts w:ascii="Courier New" w:hAnsi="Courier New"/>
          <w:sz w:val="18"/>
        </w:rPr>
        <w:br/>
        <w:t xml:space="preserve">    uint8_t  version;      // </w:t>
      </w:r>
      <w:proofErr w:type="spellStart"/>
      <w:r>
        <w:rPr>
          <w:rFonts w:ascii="Courier New" w:hAnsi="Courier New"/>
          <w:sz w:val="18"/>
        </w:rPr>
        <w:t>版本号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uint8_t  type;         // </w:t>
      </w:r>
      <w:proofErr w:type="spellStart"/>
      <w:r>
        <w:rPr>
          <w:rFonts w:ascii="Courier New" w:hAnsi="Courier New"/>
          <w:sz w:val="18"/>
        </w:rPr>
        <w:t>消息类型</w:t>
      </w:r>
      <w:proofErr w:type="spellEnd"/>
      <w:r>
        <w:rPr>
          <w:rFonts w:ascii="Courier New" w:hAnsi="Courier New"/>
          <w:sz w:val="18"/>
        </w:rPr>
        <w:br/>
        <w:t xml:space="preserve">    uint8_t  command;      // </w:t>
      </w:r>
      <w:proofErr w:type="spellStart"/>
      <w:r>
        <w:rPr>
          <w:rFonts w:ascii="Courier New" w:hAnsi="Courier New"/>
          <w:sz w:val="18"/>
        </w:rPr>
        <w:t>命令码</w:t>
      </w:r>
      <w:proofErr w:type="spellEnd"/>
      <w:r>
        <w:rPr>
          <w:rFonts w:ascii="Courier New" w:hAnsi="Courier New"/>
          <w:sz w:val="18"/>
        </w:rPr>
        <w:br/>
        <w:t xml:space="preserve">    uint16_t status;       // </w:t>
      </w:r>
      <w:proofErr w:type="spellStart"/>
      <w:r>
        <w:rPr>
          <w:rFonts w:ascii="Courier New" w:hAnsi="Courier New"/>
          <w:sz w:val="18"/>
        </w:rPr>
        <w:t>状态码</w:t>
      </w:r>
      <w:proofErr w:type="spellEnd"/>
      <w:r>
        <w:rPr>
          <w:rFonts w:ascii="Courier New" w:hAnsi="Courier New"/>
          <w:sz w:val="18"/>
        </w:rPr>
        <w:br/>
        <w:t xml:space="preserve">    uint32_t </w:t>
      </w:r>
      <w:proofErr w:type="spellStart"/>
      <w:r>
        <w:rPr>
          <w:rFonts w:ascii="Courier New" w:hAnsi="Courier New"/>
          <w:sz w:val="18"/>
        </w:rPr>
        <w:t>payload_len</w:t>
      </w:r>
      <w:proofErr w:type="spellEnd"/>
      <w:r>
        <w:rPr>
          <w:rFonts w:ascii="Courier New" w:hAnsi="Courier New"/>
          <w:sz w:val="18"/>
        </w:rPr>
        <w:t xml:space="preserve">;  // </w:t>
      </w:r>
      <w:proofErr w:type="spellStart"/>
      <w:r>
        <w:rPr>
          <w:rFonts w:ascii="Courier New" w:hAnsi="Courier New"/>
          <w:sz w:val="18"/>
        </w:rPr>
        <w:t>负载长度</w:t>
      </w:r>
      <w:proofErr w:type="spellEnd"/>
      <w:r>
        <w:rPr>
          <w:rFonts w:ascii="Courier New" w:hAnsi="Courier New"/>
          <w:sz w:val="18"/>
        </w:rPr>
        <w:br/>
        <w:t xml:space="preserve">    uint32_t checksum;     // CRC32</w:t>
      </w:r>
      <w:r>
        <w:rPr>
          <w:rFonts w:ascii="Courier New" w:hAnsi="Courier New"/>
          <w:sz w:val="18"/>
        </w:rPr>
        <w:t>校验和</w:t>
      </w:r>
      <w:r>
        <w:rPr>
          <w:rFonts w:ascii="Courier New" w:hAnsi="Courier New"/>
          <w:sz w:val="18"/>
        </w:rPr>
        <w:br/>
        <w:t xml:space="preserve">} __attribute__((packed)) </w:t>
      </w:r>
      <w:proofErr w:type="spellStart"/>
      <w:r>
        <w:rPr>
          <w:rFonts w:ascii="Courier New" w:hAnsi="Courier New"/>
          <w:sz w:val="18"/>
        </w:rPr>
        <w:t>proto_header_t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// </w:t>
      </w:r>
      <w:proofErr w:type="spellStart"/>
      <w:r>
        <w:rPr>
          <w:rFonts w:ascii="Courier New" w:hAnsi="Courier New"/>
          <w:sz w:val="18"/>
        </w:rPr>
        <w:t>完整消息</w:t>
      </w:r>
      <w:proofErr w:type="spellEnd"/>
      <w:r>
        <w:rPr>
          <w:rFonts w:ascii="Courier New" w:hAnsi="Courier New"/>
          <w:sz w:val="18"/>
        </w:rPr>
        <w:br/>
        <w:t>typedef struct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proto_header_t</w:t>
      </w:r>
      <w:proofErr w:type="spellEnd"/>
      <w:r>
        <w:rPr>
          <w:rFonts w:ascii="Courier New" w:hAnsi="Courier New"/>
          <w:sz w:val="18"/>
        </w:rPr>
        <w:t xml:space="preserve"> header;</w:t>
      </w:r>
      <w:r>
        <w:rPr>
          <w:rFonts w:ascii="Courier New" w:hAnsi="Courier New"/>
          <w:sz w:val="18"/>
        </w:rPr>
        <w:br/>
        <w:t xml:space="preserve">    uint8_t *payload;      // </w:t>
      </w:r>
      <w:proofErr w:type="spellStart"/>
      <w:r>
        <w:rPr>
          <w:rFonts w:ascii="Courier New" w:hAnsi="Courier New"/>
          <w:sz w:val="18"/>
        </w:rPr>
        <w:t>可变长度负载</w:t>
      </w:r>
      <w:proofErr w:type="spellEnd"/>
      <w:r>
        <w:rPr>
          <w:rFonts w:ascii="Courier New" w:hAnsi="Courier New"/>
          <w:sz w:val="18"/>
        </w:rPr>
        <w:br/>
        <w:t xml:space="preserve">} </w:t>
      </w:r>
      <w:proofErr w:type="spellStart"/>
      <w:r>
        <w:rPr>
          <w:rFonts w:ascii="Courier New" w:hAnsi="Courier New"/>
          <w:sz w:val="18"/>
        </w:rPr>
        <w:t>proto_message_t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</w:p>
    <w:p w14:paraId="5D98537C" w14:textId="77777777" w:rsidR="005F6B7E" w:rsidRDefault="00A0779E">
      <w:proofErr w:type="spellStart"/>
      <w:r>
        <w:t>通过</w:t>
      </w:r>
      <w:proofErr w:type="spellEnd"/>
      <w:r>
        <w:t xml:space="preserve"> __attribute__((packed)) </w:t>
      </w:r>
      <w:proofErr w:type="spellStart"/>
      <w:r>
        <w:t>属性确保结构体紧密排列，大小恰好为</w:t>
      </w:r>
      <w:proofErr w:type="spellEnd"/>
      <w:r>
        <w:t xml:space="preserve"> 15 </w:t>
      </w:r>
      <w:proofErr w:type="spellStart"/>
      <w:r>
        <w:t>字节，并使用编译期断言</w:t>
      </w:r>
      <w:proofErr w:type="spellEnd"/>
      <w:r>
        <w:t xml:space="preserve"> _</w:t>
      </w:r>
      <w:proofErr w:type="spellStart"/>
      <w:r>
        <w:t>Static_assert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proto_header_t</w:t>
      </w:r>
      <w:proofErr w:type="spellEnd"/>
      <w:r>
        <w:t xml:space="preserve">) == 15, ...) </w:t>
      </w:r>
      <w:proofErr w:type="spellStart"/>
      <w:r>
        <w:t>进行验证</w:t>
      </w:r>
      <w:proofErr w:type="spellEnd"/>
      <w:r>
        <w:t>。</w:t>
      </w:r>
    </w:p>
    <w:p w14:paraId="37C7B6C8" w14:textId="77777777" w:rsidR="005F6B7E" w:rsidRDefault="00A0779E">
      <w:r>
        <w:t xml:space="preserve">CRC32 </w:t>
      </w:r>
      <w:proofErr w:type="spellStart"/>
      <w:r>
        <w:t>校验实现</w:t>
      </w:r>
      <w:proofErr w:type="spellEnd"/>
      <w:r>
        <w:t>：</w:t>
      </w:r>
    </w:p>
    <w:p w14:paraId="03BBDE5E" w14:textId="77777777" w:rsidR="005F6B7E" w:rsidRDefault="00A0779E">
      <w:pPr>
        <w:rPr>
          <w:lang w:eastAsia="zh-CN"/>
        </w:rPr>
      </w:pPr>
      <w:r>
        <w:t xml:space="preserve">CRC32 </w:t>
      </w:r>
      <w:proofErr w:type="spellStart"/>
      <w:r>
        <w:t>采用查表法实现</w:t>
      </w:r>
      <w:proofErr w:type="spellEnd"/>
      <w:r>
        <w:t>。</w:t>
      </w:r>
      <w:r>
        <w:rPr>
          <w:lang w:eastAsia="zh-CN"/>
        </w:rPr>
        <w:t>首先在初始化阶段预计算</w:t>
      </w:r>
      <w:r>
        <w:rPr>
          <w:lang w:eastAsia="zh-CN"/>
        </w:rPr>
        <w:t xml:space="preserve"> 256 </w:t>
      </w:r>
      <w:r>
        <w:rPr>
          <w:lang w:eastAsia="zh-CN"/>
        </w:rPr>
        <w:t>项查找表，然后在计算时逐字节查表并异或，关键代码如下：</w:t>
      </w:r>
    </w:p>
    <w:p w14:paraId="594E691B" w14:textId="77777777" w:rsidR="005F6B7E" w:rsidRDefault="00A0779E">
      <w:pPr>
        <w:spacing w:line="360" w:lineRule="exact"/>
      </w:pPr>
      <w:r>
        <w:rPr>
          <w:rFonts w:ascii="Courier New" w:hAnsi="Courier New"/>
          <w:sz w:val="18"/>
        </w:rPr>
        <w:t xml:space="preserve">void </w:t>
      </w:r>
      <w:proofErr w:type="spellStart"/>
      <w:r>
        <w:rPr>
          <w:rFonts w:ascii="Courier New" w:hAnsi="Courier New"/>
          <w:sz w:val="18"/>
        </w:rPr>
        <w:t>crc_fill_table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uint32_t target = 0xEDB88320;  // </w:t>
      </w:r>
      <w:proofErr w:type="spellStart"/>
      <w:r>
        <w:rPr>
          <w:rFonts w:ascii="Courier New" w:hAnsi="Courier New"/>
          <w:sz w:val="18"/>
        </w:rPr>
        <w:t>反转多项式</w:t>
      </w:r>
      <w:proofErr w:type="spellEnd"/>
      <w:r>
        <w:rPr>
          <w:rFonts w:ascii="Courier New" w:hAnsi="Courier New"/>
          <w:sz w:val="18"/>
        </w:rPr>
        <w:br/>
        <w:t xml:space="preserve">    for (uint32_t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= 0;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&lt; 256;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++) {</w:t>
      </w:r>
      <w:r>
        <w:rPr>
          <w:rFonts w:ascii="Courier New" w:hAnsi="Courier New"/>
          <w:sz w:val="18"/>
        </w:rPr>
        <w:br/>
        <w:t xml:space="preserve">        uint32_t 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    for (int j = 0; j &lt; 8; </w:t>
      </w:r>
      <w:proofErr w:type="spellStart"/>
      <w:r>
        <w:rPr>
          <w:rFonts w:ascii="Courier New" w:hAnsi="Courier New"/>
          <w:sz w:val="18"/>
        </w:rPr>
        <w:t>j++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if (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&amp; 1)</w:t>
      </w:r>
      <w:r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= (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&gt;&gt; 1) ^ target;</w:t>
      </w:r>
      <w:r>
        <w:rPr>
          <w:rFonts w:ascii="Courier New" w:hAnsi="Courier New"/>
          <w:sz w:val="18"/>
        </w:rPr>
        <w:br/>
        <w:t xml:space="preserve">            else</w:t>
      </w:r>
      <w:r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&gt;&gt;= 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crc32_table[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uint32_t </w:t>
      </w:r>
      <w:proofErr w:type="spellStart"/>
      <w:r>
        <w:rPr>
          <w:rFonts w:ascii="Courier New" w:hAnsi="Courier New"/>
          <w:sz w:val="18"/>
        </w:rPr>
        <w:t>calculate_crc</w:t>
      </w:r>
      <w:proofErr w:type="spellEnd"/>
      <w:r>
        <w:rPr>
          <w:rFonts w:ascii="Courier New" w:hAnsi="Courier New"/>
          <w:sz w:val="18"/>
        </w:rPr>
        <w:t xml:space="preserve">(const uint8_t *data, </w:t>
      </w:r>
      <w:proofErr w:type="spellStart"/>
      <w:r>
        <w:rPr>
          <w:rFonts w:ascii="Courier New" w:hAnsi="Courier New"/>
          <w:sz w:val="18"/>
        </w:rPr>
        <w:t>size_t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uint32_t 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= 0xFFFFFFFF;</w:t>
      </w:r>
      <w:r>
        <w:rPr>
          <w:rFonts w:ascii="Courier New" w:hAnsi="Courier New"/>
          <w:sz w:val="18"/>
        </w:rPr>
        <w:br/>
        <w:t xml:space="preserve">    for (</w:t>
      </w:r>
      <w:proofErr w:type="spellStart"/>
      <w:r>
        <w:rPr>
          <w:rFonts w:ascii="Courier New" w:hAnsi="Courier New"/>
          <w:sz w:val="18"/>
        </w:rPr>
        <w:t>size_t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= 0;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&lt;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>
        <w:rPr>
          <w:rFonts w:ascii="Courier New" w:hAnsi="Courier New"/>
          <w:sz w:val="18"/>
        </w:rPr>
        <w:t xml:space="preserve">;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++) {</w:t>
      </w:r>
      <w:r>
        <w:rPr>
          <w:rFonts w:ascii="Courier New" w:hAnsi="Courier New"/>
          <w:sz w:val="18"/>
        </w:rPr>
        <w:br/>
        <w:t xml:space="preserve">        uint8_t index = (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^ data[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]) &amp; 0xFF;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= (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 xml:space="preserve"> &gt;&gt; 8) ^</w:t>
      </w:r>
      <w:r>
        <w:rPr>
          <w:rFonts w:ascii="Courier New" w:hAnsi="Courier New"/>
          <w:sz w:val="18"/>
        </w:rPr>
        <w:t xml:space="preserve"> crc32_table[index];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~</w:t>
      </w:r>
      <w:proofErr w:type="spellStart"/>
      <w:r>
        <w:rPr>
          <w:rFonts w:ascii="Courier New" w:hAnsi="Courier New"/>
          <w:sz w:val="18"/>
        </w:rPr>
        <w:t>crc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30230A0D" w14:textId="774DE70B" w:rsidR="005F6B7E" w:rsidRDefault="00A0779E">
      <w:proofErr w:type="spellStart"/>
      <w:r>
        <w:t>消息序列化流程</w:t>
      </w:r>
      <w:proofErr w:type="spellEnd"/>
      <w:r>
        <w:t>：</w:t>
      </w:r>
    </w:p>
    <w:p w14:paraId="4B455503" w14:textId="02A584FD" w:rsidR="005F6B7E" w:rsidRDefault="00FB3046">
      <w:r>
        <w:rPr>
          <w:noProof/>
        </w:rPr>
        <w:drawing>
          <wp:anchor distT="0" distB="0" distL="114300" distR="114300" simplePos="0" relativeHeight="251658752" behindDoc="0" locked="0" layoutInCell="1" allowOverlap="1" wp14:anchorId="02EB1F1D" wp14:editId="384E61B1">
            <wp:simplePos x="0" y="0"/>
            <wp:positionH relativeFrom="column">
              <wp:posOffset>672465</wp:posOffset>
            </wp:positionH>
            <wp:positionV relativeFrom="paragraph">
              <wp:posOffset>915035</wp:posOffset>
            </wp:positionV>
            <wp:extent cx="4057650" cy="379730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0779E">
        <w:t>发送消息时，将</w:t>
      </w:r>
      <w:proofErr w:type="spellEnd"/>
      <w:r w:rsidR="00A0779E">
        <w:t xml:space="preserve"> </w:t>
      </w:r>
      <w:proofErr w:type="spellStart"/>
      <w:r w:rsidR="00A0779E">
        <w:t>proto_message_t</w:t>
      </w:r>
      <w:proofErr w:type="spellEnd"/>
      <w:r w:rsidR="00A0779E">
        <w:t xml:space="preserve"> </w:t>
      </w:r>
      <w:proofErr w:type="spellStart"/>
      <w:r w:rsidR="00A0779E">
        <w:t>结构体序列化为网络字节序的字节流；接收消息时，反序列化还原为结构体。流程如图</w:t>
      </w:r>
      <w:proofErr w:type="spellEnd"/>
      <w:r w:rsidR="00A0779E">
        <w:t xml:space="preserve"> 2-5 </w:t>
      </w:r>
      <w:proofErr w:type="spellStart"/>
      <w:r w:rsidR="00A0779E">
        <w:t>所示</w:t>
      </w:r>
      <w:proofErr w:type="spellEnd"/>
      <w:r w:rsidR="00A0779E">
        <w:t>。</w:t>
      </w:r>
    </w:p>
    <w:p w14:paraId="3DDB2816" w14:textId="351139B3" w:rsidR="005F6B7E" w:rsidRDefault="00A0779E">
      <w:pPr>
        <w:spacing w:line="360" w:lineRule="exact"/>
      </w:pPr>
      <w:r>
        <w:rPr>
          <w:rFonts w:ascii="Courier New" w:hAnsi="Courier New"/>
          <w:sz w:val="18"/>
        </w:rPr>
        <w:br/>
      </w:r>
    </w:p>
    <w:p w14:paraId="1B9D9F39" w14:textId="77777777" w:rsidR="005F6B7E" w:rsidRDefault="00A0779E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 2-5 </w:t>
      </w:r>
      <w:r>
        <w:rPr>
          <w:sz w:val="20"/>
          <w:lang w:eastAsia="zh-CN"/>
        </w:rPr>
        <w:t>消息序列化与反序列化流程图</w:t>
      </w:r>
    </w:p>
    <w:p w14:paraId="08F20F46" w14:textId="77777777" w:rsidR="005F6B7E" w:rsidRDefault="00A0779E">
      <w:proofErr w:type="spellStart"/>
      <w:r>
        <w:lastRenderedPageBreak/>
        <w:t>可靠的</w:t>
      </w:r>
      <w:proofErr w:type="spellEnd"/>
      <w:r>
        <w:t xml:space="preserve"> TCP I/O</w:t>
      </w:r>
      <w:r>
        <w:t>：</w:t>
      </w:r>
    </w:p>
    <w:p w14:paraId="4940A16F" w14:textId="77777777" w:rsidR="005F6B7E" w:rsidRDefault="00A0779E">
      <w:r>
        <w:t xml:space="preserve">TCP </w:t>
      </w:r>
      <w:proofErr w:type="spellStart"/>
      <w:r>
        <w:t>是流式协议，单次</w:t>
      </w:r>
      <w:proofErr w:type="spellEnd"/>
      <w:r>
        <w:t xml:space="preserve"> send/</w:t>
      </w:r>
      <w:proofErr w:type="spellStart"/>
      <w:r>
        <w:t>recv</w:t>
      </w:r>
      <w:proofErr w:type="spellEnd"/>
      <w:r>
        <w:t xml:space="preserve"> </w:t>
      </w:r>
      <w:proofErr w:type="spellStart"/>
      <w:r>
        <w:t>可能无法传输完整数据。系统封装了</w:t>
      </w:r>
      <w:proofErr w:type="spellEnd"/>
      <w:r>
        <w:t xml:space="preserve"> </w:t>
      </w:r>
      <w:proofErr w:type="spellStart"/>
      <w:r>
        <w:t>send_</w:t>
      </w:r>
      <w:proofErr w:type="gramStart"/>
      <w:r>
        <w:t>all</w:t>
      </w:r>
      <w:proofErr w:type="spellEnd"/>
      <w:r>
        <w:t>(</w:t>
      </w:r>
      <w:proofErr w:type="gramEnd"/>
      <w:r>
        <w:t xml:space="preserve">) </w:t>
      </w:r>
      <w:r>
        <w:t>和</w:t>
      </w:r>
      <w:r>
        <w:t xml:space="preserve"> </w:t>
      </w:r>
      <w:proofErr w:type="spellStart"/>
      <w:r>
        <w:t>recv_all</w:t>
      </w:r>
      <w:proofErr w:type="spellEnd"/>
      <w:r>
        <w:t xml:space="preserve">() </w:t>
      </w:r>
      <w:proofErr w:type="spellStart"/>
      <w:r>
        <w:t>函数，通过循环确保数据完整传输，并处理</w:t>
      </w:r>
      <w:proofErr w:type="spellEnd"/>
      <w:r>
        <w:t xml:space="preserve"> </w:t>
      </w:r>
      <w:proofErr w:type="spellStart"/>
      <w:r>
        <w:t>EINTR</w:t>
      </w:r>
      <w:r>
        <w:t>（系统调用被信号中断）异常</w:t>
      </w:r>
      <w:proofErr w:type="spellEnd"/>
      <w:r>
        <w:t>：</w:t>
      </w:r>
    </w:p>
    <w:p w14:paraId="4F7DF138" w14:textId="77777777" w:rsidR="005F6B7E" w:rsidRDefault="00A0779E">
      <w:pPr>
        <w:spacing w:line="360" w:lineRule="exact"/>
      </w:pPr>
      <w:r>
        <w:rPr>
          <w:rFonts w:ascii="Courier New" w:hAnsi="Courier New"/>
          <w:sz w:val="18"/>
        </w:rPr>
        <w:t xml:space="preserve">int </w:t>
      </w:r>
      <w:proofErr w:type="spellStart"/>
      <w:r>
        <w:rPr>
          <w:rFonts w:ascii="Courier New" w:hAnsi="Courier New"/>
          <w:sz w:val="18"/>
        </w:rPr>
        <w:t>send_all</w:t>
      </w:r>
      <w:proofErr w:type="spellEnd"/>
      <w:r>
        <w:rPr>
          <w:rFonts w:ascii="Courier New" w:hAnsi="Courier New"/>
          <w:sz w:val="18"/>
        </w:rPr>
        <w:t xml:space="preserve">(int </w:t>
      </w:r>
      <w:proofErr w:type="spellStart"/>
      <w:r>
        <w:rPr>
          <w:rFonts w:ascii="Courier New" w:hAnsi="Courier New"/>
          <w:sz w:val="18"/>
        </w:rPr>
        <w:t>sockfd</w:t>
      </w:r>
      <w:proofErr w:type="spellEnd"/>
      <w:r>
        <w:rPr>
          <w:rFonts w:ascii="Courier New" w:hAnsi="Courier New"/>
          <w:sz w:val="18"/>
        </w:rPr>
        <w:t>, const void *</w:t>
      </w:r>
      <w:proofErr w:type="spellStart"/>
      <w:r>
        <w:rPr>
          <w:rFonts w:ascii="Courier New" w:hAnsi="Courier New"/>
          <w:sz w:val="18"/>
        </w:rPr>
        <w:t>buf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size_t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const uint8_t *</w:t>
      </w:r>
      <w:proofErr w:type="spellStart"/>
      <w:r>
        <w:rPr>
          <w:rFonts w:ascii="Courier New" w:hAnsi="Courier New"/>
          <w:sz w:val="18"/>
        </w:rPr>
        <w:t>ptr</w:t>
      </w:r>
      <w:proofErr w:type="spellEnd"/>
      <w:r>
        <w:rPr>
          <w:rFonts w:ascii="Courier New" w:hAnsi="Courier New"/>
          <w:sz w:val="18"/>
        </w:rPr>
        <w:t xml:space="preserve"> = (const uint8_t *)</w:t>
      </w:r>
      <w:proofErr w:type="spellStart"/>
      <w:r>
        <w:rPr>
          <w:rFonts w:ascii="Courier New" w:hAnsi="Courier New"/>
          <w:sz w:val="18"/>
        </w:rPr>
        <w:t>buf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size_t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total_send</w:t>
      </w:r>
      <w:proofErr w:type="spellEnd"/>
      <w:r>
        <w:rPr>
          <w:rFonts w:ascii="Courier New" w:hAnsi="Courier New"/>
          <w:sz w:val="18"/>
        </w:rPr>
        <w:t xml:space="preserve"> = 0;</w:t>
      </w:r>
      <w:r>
        <w:rPr>
          <w:rFonts w:ascii="Courier New" w:hAnsi="Courier New"/>
          <w:sz w:val="18"/>
        </w:rPr>
        <w:br/>
        <w:t xml:space="preserve">    while (</w:t>
      </w:r>
      <w:proofErr w:type="spellStart"/>
      <w:r>
        <w:rPr>
          <w:rFonts w:ascii="Courier New" w:hAnsi="Courier New"/>
          <w:sz w:val="18"/>
        </w:rPr>
        <w:t>total_send</w:t>
      </w:r>
      <w:proofErr w:type="spellEnd"/>
      <w:r>
        <w:rPr>
          <w:rFonts w:ascii="Courier New" w:hAnsi="Courier New"/>
          <w:sz w:val="18"/>
        </w:rPr>
        <w:t xml:space="preserve"> &lt;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ssize_t</w:t>
      </w:r>
      <w:proofErr w:type="spellEnd"/>
      <w:r>
        <w:rPr>
          <w:rFonts w:ascii="Courier New" w:hAnsi="Courier New"/>
          <w:sz w:val="18"/>
        </w:rPr>
        <w:t xml:space="preserve"> n = send(</w:t>
      </w:r>
      <w:proofErr w:type="spellStart"/>
      <w:r>
        <w:rPr>
          <w:rFonts w:ascii="Courier New" w:hAnsi="Courier New"/>
          <w:sz w:val="18"/>
        </w:rPr>
        <w:t>sockfd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ptr</w:t>
      </w:r>
      <w:proofErr w:type="spellEnd"/>
      <w:r>
        <w:rPr>
          <w:rFonts w:ascii="Courier New" w:hAnsi="Courier New"/>
          <w:sz w:val="18"/>
        </w:rPr>
        <w:t xml:space="preserve"> + </w:t>
      </w:r>
      <w:proofErr w:type="spellStart"/>
      <w:r>
        <w:rPr>
          <w:rFonts w:ascii="Courier New" w:hAnsi="Courier New"/>
          <w:sz w:val="18"/>
        </w:rPr>
        <w:t>total_send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len</w:t>
      </w:r>
      <w:proofErr w:type="spellEnd"/>
      <w:r>
        <w:rPr>
          <w:rFonts w:ascii="Courier New" w:hAnsi="Courier New"/>
          <w:sz w:val="18"/>
        </w:rPr>
        <w:t xml:space="preserve"> - </w:t>
      </w:r>
      <w:proofErr w:type="spellStart"/>
      <w:r>
        <w:rPr>
          <w:rFonts w:ascii="Courier New" w:hAnsi="Courier New"/>
          <w:sz w:val="18"/>
        </w:rPr>
        <w:t>total_send</w:t>
      </w:r>
      <w:proofErr w:type="spellEnd"/>
      <w:r>
        <w:rPr>
          <w:rFonts w:ascii="Courier New" w:hAnsi="Courier New"/>
          <w:sz w:val="18"/>
        </w:rPr>
        <w:t>, 0);</w:t>
      </w:r>
      <w:r>
        <w:rPr>
          <w:rFonts w:ascii="Courier New" w:hAnsi="Courier New"/>
          <w:sz w:val="18"/>
        </w:rPr>
        <w:br/>
        <w:t xml:space="preserve">        if (n &lt;= 0) {</w:t>
      </w:r>
      <w:r>
        <w:rPr>
          <w:rFonts w:ascii="Courier New" w:hAnsi="Courier New"/>
          <w:sz w:val="18"/>
        </w:rPr>
        <w:br/>
        <w:t xml:space="preserve">            if (n &lt; 0 &amp;&amp; </w:t>
      </w:r>
      <w:proofErr w:type="spellStart"/>
      <w:r>
        <w:rPr>
          <w:rFonts w:ascii="Courier New" w:hAnsi="Courier New"/>
          <w:sz w:val="18"/>
        </w:rPr>
        <w:t>errno</w:t>
      </w:r>
      <w:proofErr w:type="spellEnd"/>
      <w:r>
        <w:rPr>
          <w:rFonts w:ascii="Courier New" w:hAnsi="Courier New"/>
          <w:sz w:val="18"/>
        </w:rPr>
        <w:t xml:space="preserve"> == EINTR)</w:t>
      </w:r>
      <w:r>
        <w:rPr>
          <w:rFonts w:ascii="Courier New" w:hAnsi="Courier New"/>
          <w:sz w:val="18"/>
        </w:rPr>
        <w:br/>
        <w:t xml:space="preserve">                continue;</w:t>
      </w:r>
      <w:r>
        <w:rPr>
          <w:rFonts w:ascii="Courier New" w:hAnsi="Courier New"/>
          <w:sz w:val="18"/>
        </w:rPr>
        <w:br/>
        <w:t xml:space="preserve">            return -1;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total_send</w:t>
      </w:r>
      <w:proofErr w:type="spellEnd"/>
      <w:r>
        <w:rPr>
          <w:rFonts w:ascii="Courier New" w:hAnsi="Courier New"/>
          <w:sz w:val="18"/>
        </w:rPr>
        <w:t xml:space="preserve"> += n;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2D9BDFA4" w14:textId="77777777" w:rsidR="005F6B7E" w:rsidRDefault="00A0779E">
      <w:pPr>
        <w:pStyle w:val="4"/>
        <w:rPr>
          <w:lang w:eastAsia="zh-CN"/>
        </w:rPr>
      </w:pPr>
      <w:r>
        <w:rPr>
          <w:rFonts w:ascii="SimHei" w:eastAsia="SimHei" w:hAnsi="SimHei"/>
          <w:lang w:eastAsia="zh-CN"/>
        </w:rPr>
        <w:t xml:space="preserve">2.3.2 </w:t>
      </w:r>
      <w:r>
        <w:rPr>
          <w:rFonts w:ascii="SimHei" w:eastAsia="SimHei" w:hAnsi="SimHei"/>
          <w:lang w:eastAsia="zh-CN"/>
        </w:rPr>
        <w:t>文件传输模块设计与实现</w:t>
      </w:r>
    </w:p>
    <w:p w14:paraId="4FDF5871" w14:textId="77777777" w:rsidR="005F6B7E" w:rsidRDefault="00A0779E">
      <w:pPr>
        <w:rPr>
          <w:lang w:eastAsia="zh-CN"/>
        </w:rPr>
      </w:pPr>
      <w:r>
        <w:rPr>
          <w:lang w:eastAsia="zh-CN"/>
        </w:rPr>
        <w:t>文件传输模块（</w:t>
      </w:r>
      <w:proofErr w:type="spellStart"/>
      <w:r>
        <w:rPr>
          <w:lang w:eastAsia="zh-CN"/>
        </w:rPr>
        <w:t>transfer.c</w:t>
      </w:r>
      <w:proofErr w:type="spellEnd"/>
      <w:r>
        <w:rPr>
          <w:lang w:eastAsia="zh-CN"/>
        </w:rPr>
        <w:t>）负责文件的上传和下载操作，包含进度</w:t>
      </w:r>
      <w:proofErr w:type="gramStart"/>
      <w:r>
        <w:rPr>
          <w:lang w:eastAsia="zh-CN"/>
        </w:rPr>
        <w:t>条显示</w:t>
      </w:r>
      <w:proofErr w:type="gramEnd"/>
      <w:r>
        <w:rPr>
          <w:lang w:eastAsia="zh-CN"/>
        </w:rPr>
        <w:t>功能。</w:t>
      </w:r>
    </w:p>
    <w:p w14:paraId="4650B3ED" w14:textId="77777777" w:rsidR="005F6B7E" w:rsidRDefault="00A0779E">
      <w:pPr>
        <w:rPr>
          <w:lang w:eastAsia="zh-CN"/>
        </w:rPr>
      </w:pPr>
      <w:r>
        <w:rPr>
          <w:lang w:eastAsia="zh-CN"/>
        </w:rPr>
        <w:t>上传流程：</w:t>
      </w:r>
    </w:p>
    <w:p w14:paraId="0BCF76F2" w14:textId="77777777" w:rsidR="00FB3046" w:rsidRDefault="00A0779E" w:rsidP="00FB3046">
      <w:pPr>
        <w:rPr>
          <w:lang w:eastAsia="zh-CN"/>
        </w:rPr>
      </w:pPr>
      <w:r>
        <w:rPr>
          <w:lang w:eastAsia="zh-CN"/>
        </w:rPr>
        <w:t>客户端上传文件的流程如图</w:t>
      </w:r>
      <w:r>
        <w:rPr>
          <w:lang w:eastAsia="zh-CN"/>
        </w:rPr>
        <w:t xml:space="preserve"> 2-6 </w:t>
      </w:r>
      <w:r>
        <w:rPr>
          <w:lang w:eastAsia="zh-CN"/>
        </w:rPr>
        <w:t>所示。</w:t>
      </w:r>
    </w:p>
    <w:p w14:paraId="022AC4CF" w14:textId="2BA59EF2" w:rsidR="005F6B7E" w:rsidRDefault="00FB3046" w:rsidP="00FB3046">
      <w:pPr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1974D0D8" wp14:editId="3B3B8F0B">
            <wp:simplePos x="0" y="0"/>
            <wp:positionH relativeFrom="column">
              <wp:posOffset>748665</wp:posOffset>
            </wp:positionH>
            <wp:positionV relativeFrom="paragraph">
              <wp:posOffset>73660</wp:posOffset>
            </wp:positionV>
            <wp:extent cx="3904615" cy="7010400"/>
            <wp:effectExtent l="0" t="0" r="635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1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CECFA" w14:textId="77777777" w:rsidR="005F6B7E" w:rsidRDefault="00A0779E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 2-6 </w:t>
      </w:r>
      <w:r>
        <w:rPr>
          <w:sz w:val="20"/>
          <w:lang w:eastAsia="zh-CN"/>
        </w:rPr>
        <w:t>文件上传流程图</w:t>
      </w:r>
    </w:p>
    <w:p w14:paraId="79ABFA00" w14:textId="77777777" w:rsidR="005F6B7E" w:rsidRDefault="00A0779E">
      <w:pPr>
        <w:rPr>
          <w:lang w:eastAsia="zh-CN"/>
        </w:rPr>
      </w:pPr>
      <w:r>
        <w:rPr>
          <w:lang w:eastAsia="zh-CN"/>
        </w:rPr>
        <w:lastRenderedPageBreak/>
        <w:t>上传请求的</w:t>
      </w:r>
      <w:r>
        <w:rPr>
          <w:lang w:eastAsia="zh-CN"/>
        </w:rPr>
        <w:t xml:space="preserve"> payload </w:t>
      </w:r>
      <w:r>
        <w:rPr>
          <w:lang w:eastAsia="zh-CN"/>
        </w:rPr>
        <w:t>包含</w:t>
      </w:r>
      <w:r>
        <w:rPr>
          <w:lang w:eastAsia="zh-CN"/>
        </w:rPr>
        <w:t xml:space="preserve"> 255 </w:t>
      </w:r>
      <w:r>
        <w:rPr>
          <w:lang w:eastAsia="zh-CN"/>
        </w:rPr>
        <w:t>字节的文件名和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字节小端序</w:t>
      </w:r>
      <w:proofErr w:type="gramEnd"/>
      <w:r>
        <w:rPr>
          <w:lang w:eastAsia="zh-CN"/>
        </w:rPr>
        <w:t>的文件大小。服务器收到请求后验证路径合法性并以</w:t>
      </w:r>
      <w:r>
        <w:rPr>
          <w:lang w:eastAsia="zh-CN"/>
        </w:rPr>
        <w:t xml:space="preserve"> O_EXCL </w:t>
      </w:r>
      <w:r>
        <w:rPr>
          <w:lang w:eastAsia="zh-CN"/>
        </w:rPr>
        <w:t>模式创建文件（防止覆盖已有文件），然后逐块接收数据，每块均进行</w:t>
      </w:r>
      <w:r>
        <w:rPr>
          <w:lang w:eastAsia="zh-CN"/>
        </w:rPr>
        <w:t xml:space="preserve"> CRC </w:t>
      </w:r>
      <w:r>
        <w:rPr>
          <w:lang w:eastAsia="zh-CN"/>
        </w:rPr>
        <w:t>校验，写入磁盘。如果传输过程中任何一块校验失败或传输中断，服务器将删除已写入的部分文件并返回错误状态。</w:t>
      </w:r>
    </w:p>
    <w:p w14:paraId="55A2D845" w14:textId="77777777" w:rsidR="005F6B7E" w:rsidRDefault="00A0779E">
      <w:pPr>
        <w:rPr>
          <w:lang w:eastAsia="zh-CN"/>
        </w:rPr>
      </w:pPr>
      <w:r>
        <w:rPr>
          <w:lang w:eastAsia="zh-CN"/>
        </w:rPr>
        <w:t>下载流程：</w:t>
      </w:r>
    </w:p>
    <w:p w14:paraId="634FBC16" w14:textId="77777777" w:rsidR="005F6B7E" w:rsidRDefault="00A0779E">
      <w:pPr>
        <w:rPr>
          <w:lang w:eastAsia="zh-CN"/>
        </w:rPr>
      </w:pPr>
      <w:r>
        <w:rPr>
          <w:lang w:eastAsia="zh-CN"/>
        </w:rPr>
        <w:t>下载流程与上传类似。客户端发送</w:t>
      </w:r>
      <w:r>
        <w:rPr>
          <w:lang w:eastAsia="zh-CN"/>
        </w:rPr>
        <w:t xml:space="preserve"> DOWNLOAD_REQ</w:t>
      </w:r>
      <w:r>
        <w:rPr>
          <w:lang w:eastAsia="zh-CN"/>
        </w:rPr>
        <w:t>，服务器返回文件大小，然后逐块发送</w:t>
      </w:r>
      <w:r>
        <w:rPr>
          <w:lang w:eastAsia="zh-CN"/>
        </w:rPr>
        <w:t xml:space="preserve"> DATA </w:t>
      </w:r>
      <w:r>
        <w:rPr>
          <w:lang w:eastAsia="zh-CN"/>
        </w:rPr>
        <w:t>消息。客户端接收完所有数据块后发送确认响应。如果接收过程中出现错误，客户端删除已下载的部分文件。</w:t>
      </w:r>
    </w:p>
    <w:p w14:paraId="04EF7CD9" w14:textId="77777777" w:rsidR="005F6B7E" w:rsidRDefault="00A0779E">
      <w:pPr>
        <w:rPr>
          <w:lang w:eastAsia="zh-CN"/>
        </w:rPr>
      </w:pPr>
      <w:r>
        <w:rPr>
          <w:lang w:eastAsia="zh-CN"/>
        </w:rPr>
        <w:t>进度条实现：</w:t>
      </w:r>
    </w:p>
    <w:p w14:paraId="72955709" w14:textId="77777777" w:rsidR="005F6B7E" w:rsidRDefault="00A0779E">
      <w:r>
        <w:rPr>
          <w:lang w:eastAsia="zh-CN"/>
        </w:rPr>
        <w:t>进度</w:t>
      </w:r>
      <w:proofErr w:type="gramStart"/>
      <w:r>
        <w:rPr>
          <w:lang w:eastAsia="zh-CN"/>
        </w:rPr>
        <w:t>条通过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progress_t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结构体记录传输状态，在每次发送或接收数据块后更新显示。</w:t>
      </w:r>
      <w:proofErr w:type="spellStart"/>
      <w:r>
        <w:t>进度条格式如下</w:t>
      </w:r>
      <w:proofErr w:type="spellEnd"/>
      <w:r>
        <w:t>：</w:t>
      </w:r>
    </w:p>
    <w:p w14:paraId="6638FC0A" w14:textId="77777777" w:rsidR="005F6B7E" w:rsidRDefault="00A0779E">
      <w:pPr>
        <w:spacing w:line="360" w:lineRule="exact"/>
      </w:pPr>
      <w:r>
        <w:rPr>
          <w:rFonts w:ascii="Courier New" w:hAnsi="Courier New"/>
          <w:sz w:val="18"/>
        </w:rPr>
        <w:t>[###########.........] 55% 1.23 MB/s Uploading</w:t>
      </w:r>
      <w:r>
        <w:rPr>
          <w:rFonts w:ascii="Courier New" w:hAnsi="Courier New"/>
          <w:sz w:val="18"/>
        </w:rPr>
        <w:br/>
      </w:r>
    </w:p>
    <w:p w14:paraId="3329EA91" w14:textId="77777777" w:rsidR="005F6B7E" w:rsidRDefault="00A0779E">
      <w:pPr>
        <w:rPr>
          <w:lang w:eastAsia="zh-CN"/>
        </w:rPr>
      </w:pPr>
      <w:r>
        <w:rPr>
          <w:lang w:eastAsia="zh-CN"/>
        </w:rPr>
        <w:t>包含进度条、百分比、实时速率和操作标签。速率计算基于</w:t>
      </w:r>
      <w:r>
        <w:rPr>
          <w:lang w:eastAsia="zh-CN"/>
        </w:rPr>
        <w:t xml:space="preserve"> time() </w:t>
      </w:r>
      <w:r>
        <w:rPr>
          <w:lang w:eastAsia="zh-CN"/>
        </w:rPr>
        <w:t>函数的时间差。</w:t>
      </w:r>
    </w:p>
    <w:p w14:paraId="6A189BD5" w14:textId="77777777" w:rsidR="005F6B7E" w:rsidRDefault="00A0779E">
      <w:pPr>
        <w:pStyle w:val="4"/>
        <w:rPr>
          <w:lang w:eastAsia="zh-CN"/>
        </w:rPr>
      </w:pPr>
      <w:r>
        <w:rPr>
          <w:rFonts w:ascii="SimHei" w:eastAsia="SimHei" w:hAnsi="SimHei"/>
          <w:lang w:eastAsia="zh-CN"/>
        </w:rPr>
        <w:t xml:space="preserve">2.3.3 </w:t>
      </w:r>
      <w:r>
        <w:rPr>
          <w:rFonts w:ascii="SimHei" w:eastAsia="SimHei" w:hAnsi="SimHei"/>
          <w:lang w:eastAsia="zh-CN"/>
        </w:rPr>
        <w:t>服务端模块设计与实现</w:t>
      </w:r>
    </w:p>
    <w:p w14:paraId="4D1F2E71" w14:textId="77777777" w:rsidR="005F6B7E" w:rsidRDefault="00A0779E">
      <w:pPr>
        <w:rPr>
          <w:lang w:eastAsia="zh-CN"/>
        </w:rPr>
      </w:pPr>
      <w:r>
        <w:rPr>
          <w:lang w:eastAsia="zh-CN"/>
        </w:rPr>
        <w:t>服务端模块（</w:t>
      </w:r>
      <w:proofErr w:type="spellStart"/>
      <w:r>
        <w:rPr>
          <w:lang w:eastAsia="zh-CN"/>
        </w:rPr>
        <w:t>server.c</w:t>
      </w:r>
      <w:proofErr w:type="spellEnd"/>
      <w:r>
        <w:rPr>
          <w:lang w:eastAsia="zh-CN"/>
        </w:rPr>
        <w:t>）是系统的核心，负责连接管理、命令分发和文件操作。</w:t>
      </w:r>
    </w:p>
    <w:p w14:paraId="40458CC0" w14:textId="77777777" w:rsidR="005F6B7E" w:rsidRDefault="00A0779E">
      <w:pPr>
        <w:rPr>
          <w:lang w:eastAsia="zh-CN"/>
        </w:rPr>
      </w:pPr>
      <w:proofErr w:type="gramStart"/>
      <w:r>
        <w:rPr>
          <w:lang w:eastAsia="zh-CN"/>
        </w:rPr>
        <w:t>服务端主循环</w:t>
      </w:r>
      <w:proofErr w:type="gramEnd"/>
      <w:r>
        <w:rPr>
          <w:lang w:eastAsia="zh-CN"/>
        </w:rPr>
        <w:t>：</w:t>
      </w:r>
    </w:p>
    <w:p w14:paraId="47358A93" w14:textId="77777777" w:rsidR="005F6B7E" w:rsidRDefault="00A0779E">
      <w:pPr>
        <w:rPr>
          <w:lang w:eastAsia="zh-CN"/>
        </w:rPr>
      </w:pPr>
      <w:r>
        <w:rPr>
          <w:lang w:eastAsia="zh-CN"/>
        </w:rPr>
        <w:t>服务器启动后，创建</w:t>
      </w:r>
      <w:r>
        <w:rPr>
          <w:lang w:eastAsia="zh-CN"/>
        </w:rPr>
        <w:t xml:space="preserve"> TCP </w:t>
      </w:r>
      <w:r>
        <w:rPr>
          <w:lang w:eastAsia="zh-CN"/>
        </w:rPr>
        <w:t>监听套接字，绑定地址并进入</w:t>
      </w:r>
      <w:r>
        <w:rPr>
          <w:lang w:eastAsia="zh-CN"/>
        </w:rPr>
        <w:t xml:space="preserve"> accept </w:t>
      </w:r>
      <w:r>
        <w:rPr>
          <w:lang w:eastAsia="zh-CN"/>
        </w:rPr>
        <w:t>主循环。每接受一个客户端连接，创建一个新的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pthread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工作线程进行处理。关键代码如下：</w:t>
      </w:r>
    </w:p>
    <w:p w14:paraId="6C1207A9" w14:textId="0DD93D56" w:rsidR="005F6B7E" w:rsidRDefault="00A0779E">
      <w:pPr>
        <w:spacing w:line="360" w:lineRule="exact"/>
        <w:rPr>
          <w:lang w:eastAsia="zh-CN"/>
        </w:rPr>
      </w:pPr>
      <w:r>
        <w:rPr>
          <w:rFonts w:ascii="Courier New" w:hAnsi="Courier New"/>
          <w:sz w:val="18"/>
          <w:lang w:eastAsia="zh-CN"/>
        </w:rPr>
        <w:t>while (running) {</w:t>
      </w:r>
      <w:r>
        <w:rPr>
          <w:rFonts w:ascii="Courier New" w:hAnsi="Courier New"/>
          <w:sz w:val="18"/>
          <w:lang w:eastAsia="zh-CN"/>
        </w:rPr>
        <w:br/>
        <w:t xml:space="preserve">    int *</w:t>
      </w:r>
      <w:proofErr w:type="spellStart"/>
      <w:r>
        <w:rPr>
          <w:rFonts w:ascii="Courier New" w:hAnsi="Courier New"/>
          <w:sz w:val="18"/>
          <w:lang w:eastAsia="zh-CN"/>
        </w:rPr>
        <w:t>fd_ptr</w:t>
      </w:r>
      <w:proofErr w:type="spellEnd"/>
      <w:r>
        <w:rPr>
          <w:rFonts w:ascii="Courier New" w:hAnsi="Courier New"/>
          <w:sz w:val="18"/>
          <w:lang w:eastAsia="zh-CN"/>
        </w:rPr>
        <w:t xml:space="preserve"> = malloc(</w:t>
      </w:r>
      <w:proofErr w:type="spellStart"/>
      <w:r>
        <w:rPr>
          <w:rFonts w:ascii="Courier New" w:hAnsi="Courier New"/>
          <w:sz w:val="18"/>
          <w:lang w:eastAsia="zh-CN"/>
        </w:rPr>
        <w:t>sizeof</w:t>
      </w:r>
      <w:proofErr w:type="spellEnd"/>
      <w:r>
        <w:rPr>
          <w:rFonts w:ascii="Courier New" w:hAnsi="Courier New"/>
          <w:sz w:val="18"/>
          <w:lang w:eastAsia="zh-CN"/>
        </w:rPr>
        <w:t>(int));</w:t>
      </w:r>
      <w:r>
        <w:rPr>
          <w:rFonts w:ascii="Courier New" w:hAnsi="Courier New"/>
          <w:sz w:val="18"/>
          <w:lang w:eastAsia="zh-CN"/>
        </w:rPr>
        <w:br/>
        <w:t xml:space="preserve">    *</w:t>
      </w:r>
      <w:proofErr w:type="spellStart"/>
      <w:r>
        <w:rPr>
          <w:rFonts w:ascii="Courier New" w:hAnsi="Courier New"/>
          <w:sz w:val="18"/>
          <w:lang w:eastAsia="zh-CN"/>
        </w:rPr>
        <w:t>fd_ptr</w:t>
      </w:r>
      <w:proofErr w:type="spellEnd"/>
      <w:r>
        <w:rPr>
          <w:rFonts w:ascii="Courier New" w:hAnsi="Courier New"/>
          <w:sz w:val="18"/>
          <w:lang w:eastAsia="zh-CN"/>
        </w:rPr>
        <w:t xml:space="preserve"> = </w:t>
      </w:r>
      <w:proofErr w:type="gramStart"/>
      <w:r>
        <w:rPr>
          <w:rFonts w:ascii="Courier New" w:hAnsi="Courier New"/>
          <w:sz w:val="18"/>
          <w:lang w:eastAsia="zh-CN"/>
        </w:rPr>
        <w:t>accept(</w:t>
      </w:r>
      <w:proofErr w:type="spellStart"/>
      <w:proofErr w:type="gramEnd"/>
      <w:r>
        <w:rPr>
          <w:rFonts w:ascii="Courier New" w:hAnsi="Courier New"/>
          <w:sz w:val="18"/>
          <w:lang w:eastAsia="zh-CN"/>
        </w:rPr>
        <w:t>listen_fd</w:t>
      </w:r>
      <w:proofErr w:type="spellEnd"/>
      <w:r>
        <w:rPr>
          <w:rFonts w:ascii="Courier New" w:hAnsi="Courier New"/>
          <w:sz w:val="18"/>
          <w:lang w:eastAsia="zh-CN"/>
        </w:rPr>
        <w:t xml:space="preserve">, (struct </w:t>
      </w:r>
      <w:proofErr w:type="spellStart"/>
      <w:r>
        <w:rPr>
          <w:rFonts w:ascii="Courier New" w:hAnsi="Courier New"/>
          <w:sz w:val="18"/>
          <w:lang w:eastAsia="zh-CN"/>
        </w:rPr>
        <w:t>sockaddr</w:t>
      </w:r>
      <w:proofErr w:type="spellEnd"/>
      <w:r>
        <w:rPr>
          <w:rFonts w:ascii="Courier New" w:hAnsi="Courier New"/>
          <w:sz w:val="18"/>
          <w:lang w:eastAsia="zh-CN"/>
        </w:rPr>
        <w:t xml:space="preserve"> *)&amp;</w:t>
      </w:r>
      <w:proofErr w:type="spellStart"/>
      <w:r>
        <w:rPr>
          <w:rFonts w:ascii="Courier New" w:hAnsi="Courier New"/>
          <w:sz w:val="18"/>
          <w:lang w:eastAsia="zh-CN"/>
        </w:rPr>
        <w:t>client_addr</w:t>
      </w:r>
      <w:proofErr w:type="spellEnd"/>
      <w:r>
        <w:rPr>
          <w:rFonts w:ascii="Courier New" w:hAnsi="Courier New"/>
          <w:sz w:val="18"/>
          <w:lang w:eastAsia="zh-CN"/>
        </w:rPr>
        <w:t>, &amp;</w:t>
      </w:r>
      <w:proofErr w:type="spellStart"/>
      <w:r>
        <w:rPr>
          <w:rFonts w:ascii="Courier New" w:hAnsi="Courier New"/>
          <w:sz w:val="18"/>
          <w:lang w:eastAsia="zh-CN"/>
        </w:rPr>
        <w:t>addr_len</w:t>
      </w:r>
      <w:proofErr w:type="spellEnd"/>
      <w:r>
        <w:rPr>
          <w:rFonts w:ascii="Courier New" w:hAnsi="Courier New"/>
          <w:sz w:val="18"/>
          <w:lang w:eastAsia="zh-CN"/>
        </w:rPr>
        <w:t>);</w:t>
      </w:r>
      <w:r>
        <w:rPr>
          <w:rFonts w:ascii="Courier New" w:hAnsi="Courier New"/>
          <w:sz w:val="18"/>
          <w:lang w:eastAsia="zh-CN"/>
        </w:rPr>
        <w:br/>
        <w:t xml:space="preserve">    if (*</w:t>
      </w:r>
      <w:proofErr w:type="spellStart"/>
      <w:r>
        <w:rPr>
          <w:rFonts w:ascii="Courier New" w:hAnsi="Courier New"/>
          <w:sz w:val="18"/>
          <w:lang w:eastAsia="zh-CN"/>
        </w:rPr>
        <w:t>fd_ptr</w:t>
      </w:r>
      <w:proofErr w:type="spellEnd"/>
      <w:r>
        <w:rPr>
          <w:rFonts w:ascii="Courier New" w:hAnsi="Courier New"/>
          <w:sz w:val="18"/>
          <w:lang w:eastAsia="zh-CN"/>
        </w:rPr>
        <w:t xml:space="preserve"> &lt; 0) { free(</w:t>
      </w:r>
      <w:proofErr w:type="spellStart"/>
      <w:r>
        <w:rPr>
          <w:rFonts w:ascii="Courier New" w:hAnsi="Courier New"/>
          <w:sz w:val="18"/>
          <w:lang w:eastAsia="zh-CN"/>
        </w:rPr>
        <w:t>fd_ptr</w:t>
      </w:r>
      <w:proofErr w:type="spellEnd"/>
      <w:r>
        <w:rPr>
          <w:rFonts w:ascii="Courier New" w:hAnsi="Courier New"/>
          <w:sz w:val="18"/>
          <w:lang w:eastAsia="zh-CN"/>
        </w:rPr>
        <w:t>); continue; }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br/>
        <w:t xml:space="preserve">    </w:t>
      </w:r>
      <w:proofErr w:type="spellStart"/>
      <w:r>
        <w:rPr>
          <w:rFonts w:ascii="Courier New" w:hAnsi="Courier New"/>
          <w:sz w:val="18"/>
          <w:lang w:eastAsia="zh-CN"/>
        </w:rPr>
        <w:t>pthread_t</w:t>
      </w:r>
      <w:proofErr w:type="spellEnd"/>
      <w:r>
        <w:rPr>
          <w:rFonts w:ascii="Courier New" w:hAnsi="Courier New"/>
          <w:sz w:val="18"/>
          <w:lang w:eastAsia="zh-CN"/>
        </w:rPr>
        <w:t xml:space="preserve"> </w:t>
      </w:r>
      <w:proofErr w:type="spellStart"/>
      <w:r>
        <w:rPr>
          <w:rFonts w:ascii="Courier New" w:hAnsi="Courier New"/>
          <w:sz w:val="18"/>
          <w:lang w:eastAsia="zh-CN"/>
        </w:rPr>
        <w:t>tid</w:t>
      </w:r>
      <w:proofErr w:type="spellEnd"/>
      <w:r>
        <w:rPr>
          <w:rFonts w:ascii="Courier New" w:hAnsi="Courier New"/>
          <w:sz w:val="18"/>
          <w:lang w:eastAsia="zh-CN"/>
        </w:rPr>
        <w:t>;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lastRenderedPageBreak/>
        <w:t xml:space="preserve">    </w:t>
      </w:r>
      <w:proofErr w:type="spellStart"/>
      <w:r>
        <w:rPr>
          <w:rFonts w:ascii="Courier New" w:hAnsi="Courier New"/>
          <w:sz w:val="18"/>
          <w:lang w:eastAsia="zh-CN"/>
        </w:rPr>
        <w:t>pthread_create</w:t>
      </w:r>
      <w:proofErr w:type="spellEnd"/>
      <w:r>
        <w:rPr>
          <w:rFonts w:ascii="Courier New" w:hAnsi="Courier New"/>
          <w:sz w:val="18"/>
          <w:lang w:eastAsia="zh-CN"/>
        </w:rPr>
        <w:t>(&amp;</w:t>
      </w:r>
      <w:proofErr w:type="spellStart"/>
      <w:r>
        <w:rPr>
          <w:rFonts w:ascii="Courier New" w:hAnsi="Courier New"/>
          <w:sz w:val="18"/>
          <w:lang w:eastAsia="zh-CN"/>
        </w:rPr>
        <w:t>tid</w:t>
      </w:r>
      <w:proofErr w:type="spellEnd"/>
      <w:r>
        <w:rPr>
          <w:rFonts w:ascii="Courier New" w:hAnsi="Courier New"/>
          <w:sz w:val="18"/>
          <w:lang w:eastAsia="zh-CN"/>
        </w:rPr>
        <w:t xml:space="preserve">, NULL, </w:t>
      </w:r>
      <w:proofErr w:type="spellStart"/>
      <w:r>
        <w:rPr>
          <w:rFonts w:ascii="Courier New" w:hAnsi="Courier New"/>
          <w:sz w:val="18"/>
          <w:lang w:eastAsia="zh-CN"/>
        </w:rPr>
        <w:t>client_handler</w:t>
      </w:r>
      <w:proofErr w:type="spellEnd"/>
      <w:r>
        <w:rPr>
          <w:rFonts w:ascii="Courier New" w:hAnsi="Courier New"/>
          <w:sz w:val="18"/>
          <w:lang w:eastAsia="zh-CN"/>
        </w:rPr>
        <w:t xml:space="preserve">, </w:t>
      </w:r>
      <w:proofErr w:type="spellStart"/>
      <w:r>
        <w:rPr>
          <w:rFonts w:ascii="Courier New" w:hAnsi="Courier New"/>
          <w:sz w:val="18"/>
          <w:lang w:eastAsia="zh-CN"/>
        </w:rPr>
        <w:t>fd_ptr</w:t>
      </w:r>
      <w:proofErr w:type="spellEnd"/>
      <w:r>
        <w:rPr>
          <w:rFonts w:ascii="Courier New" w:hAnsi="Courier New"/>
          <w:sz w:val="18"/>
          <w:lang w:eastAsia="zh-CN"/>
        </w:rPr>
        <w:t>);</w:t>
      </w:r>
      <w:r>
        <w:rPr>
          <w:rFonts w:ascii="Courier New" w:hAnsi="Courier New"/>
          <w:sz w:val="18"/>
          <w:lang w:eastAsia="zh-CN"/>
        </w:rPr>
        <w:br/>
      </w:r>
      <w:r>
        <w:rPr>
          <w:rFonts w:ascii="Courier New" w:hAnsi="Courier New"/>
          <w:sz w:val="18"/>
          <w:lang w:eastAsia="zh-CN"/>
        </w:rPr>
        <w:t xml:space="preserve">    </w:t>
      </w:r>
      <w:proofErr w:type="spellStart"/>
      <w:r>
        <w:rPr>
          <w:rFonts w:ascii="Courier New" w:hAnsi="Courier New"/>
          <w:sz w:val="18"/>
          <w:lang w:eastAsia="zh-CN"/>
        </w:rPr>
        <w:t>pthread_detach</w:t>
      </w:r>
      <w:proofErr w:type="spellEnd"/>
      <w:r>
        <w:rPr>
          <w:rFonts w:ascii="Courier New" w:hAnsi="Courier New"/>
          <w:sz w:val="18"/>
          <w:lang w:eastAsia="zh-CN"/>
        </w:rPr>
        <w:t>(</w:t>
      </w:r>
      <w:proofErr w:type="spellStart"/>
      <w:r>
        <w:rPr>
          <w:rFonts w:ascii="Courier New" w:hAnsi="Courier New"/>
          <w:sz w:val="18"/>
          <w:lang w:eastAsia="zh-CN"/>
        </w:rPr>
        <w:t>tid</w:t>
      </w:r>
      <w:proofErr w:type="spellEnd"/>
      <w:r>
        <w:rPr>
          <w:rFonts w:ascii="Courier New" w:hAnsi="Courier New"/>
          <w:sz w:val="18"/>
          <w:lang w:eastAsia="zh-CN"/>
        </w:rPr>
        <w:t>);</w:t>
      </w:r>
      <w:r>
        <w:rPr>
          <w:rFonts w:ascii="Courier New" w:hAnsi="Courier New"/>
          <w:sz w:val="18"/>
          <w:lang w:eastAsia="zh-CN"/>
        </w:rPr>
        <w:br/>
        <w:t>}</w:t>
      </w:r>
      <w:r>
        <w:rPr>
          <w:rFonts w:ascii="Courier New" w:hAnsi="Courier New"/>
          <w:sz w:val="18"/>
          <w:lang w:eastAsia="zh-CN"/>
        </w:rPr>
        <w:br/>
      </w:r>
    </w:p>
    <w:p w14:paraId="0ABCCB92" w14:textId="34C392EF" w:rsidR="005F6B7E" w:rsidRDefault="00A0779E">
      <w:pPr>
        <w:rPr>
          <w:lang w:eastAsia="zh-CN"/>
        </w:rPr>
      </w:pPr>
      <w:r>
        <w:rPr>
          <w:lang w:eastAsia="zh-CN"/>
        </w:rPr>
        <w:t>工作线程处理流程：</w:t>
      </w:r>
    </w:p>
    <w:p w14:paraId="07DA462E" w14:textId="75088ED0" w:rsidR="005F6B7E" w:rsidRDefault="00FB3046">
      <w:pPr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1F62894E" wp14:editId="016AE602">
            <wp:simplePos x="0" y="0"/>
            <wp:positionH relativeFrom="column">
              <wp:posOffset>-32385</wp:posOffset>
            </wp:positionH>
            <wp:positionV relativeFrom="paragraph">
              <wp:posOffset>826135</wp:posOffset>
            </wp:positionV>
            <wp:extent cx="5810250" cy="3883660"/>
            <wp:effectExtent l="0" t="0" r="0" b="254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79E">
        <w:rPr>
          <w:lang w:eastAsia="zh-CN"/>
        </w:rPr>
        <w:t>每个工作线程在一个循环中接收客户端请求，根据命令码分发到对应的处理函数，流程如图</w:t>
      </w:r>
      <w:r w:rsidR="00A0779E">
        <w:rPr>
          <w:lang w:eastAsia="zh-CN"/>
        </w:rPr>
        <w:t xml:space="preserve"> 2-7 </w:t>
      </w:r>
      <w:r w:rsidR="00A0779E">
        <w:rPr>
          <w:lang w:eastAsia="zh-CN"/>
        </w:rPr>
        <w:t>所示。</w:t>
      </w:r>
    </w:p>
    <w:p w14:paraId="666EF2F9" w14:textId="5A33170F" w:rsidR="005F6B7E" w:rsidRDefault="00A0779E">
      <w:pPr>
        <w:jc w:val="center"/>
        <w:rPr>
          <w:lang w:eastAsia="zh-CN"/>
        </w:rPr>
      </w:pPr>
      <w:r>
        <w:rPr>
          <w:sz w:val="20"/>
          <w:lang w:eastAsia="zh-CN"/>
        </w:rPr>
        <w:t>图</w:t>
      </w:r>
      <w:r>
        <w:rPr>
          <w:sz w:val="20"/>
          <w:lang w:eastAsia="zh-CN"/>
        </w:rPr>
        <w:t xml:space="preserve"> 2-7 </w:t>
      </w:r>
      <w:r>
        <w:rPr>
          <w:sz w:val="20"/>
          <w:lang w:eastAsia="zh-CN"/>
        </w:rPr>
        <w:t>服务端工作线程处理流程图</w:t>
      </w:r>
    </w:p>
    <w:p w14:paraId="496C3916" w14:textId="77777777" w:rsidR="005F6B7E" w:rsidRDefault="00A0779E">
      <w:pPr>
        <w:rPr>
          <w:lang w:eastAsia="zh-CN"/>
        </w:rPr>
      </w:pPr>
      <w:r>
        <w:rPr>
          <w:lang w:eastAsia="zh-CN"/>
        </w:rPr>
        <w:t>路径安全校验：</w:t>
      </w:r>
    </w:p>
    <w:p w14:paraId="57D6D9C8" w14:textId="77777777" w:rsidR="005F6B7E" w:rsidRDefault="00A0779E">
      <w:pPr>
        <w:rPr>
          <w:lang w:eastAsia="zh-CN"/>
        </w:rPr>
      </w:pPr>
      <w:r>
        <w:rPr>
          <w:lang w:eastAsia="zh-CN"/>
        </w:rPr>
        <w:t>所有文件操作命令在执行前均进行路径校验，防止路径遍历攻击。校验逻辑在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utils.c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中实现：</w:t>
      </w:r>
    </w:p>
    <w:p w14:paraId="686DB0DC" w14:textId="77777777" w:rsidR="005F6B7E" w:rsidRDefault="00A0779E">
      <w:pPr>
        <w:spacing w:line="360" w:lineRule="exact"/>
      </w:pPr>
      <w:r>
        <w:rPr>
          <w:rFonts w:ascii="Courier New" w:hAnsi="Courier New"/>
          <w:sz w:val="18"/>
        </w:rPr>
        <w:t xml:space="preserve">int </w:t>
      </w:r>
      <w:proofErr w:type="spellStart"/>
      <w:r>
        <w:rPr>
          <w:rFonts w:ascii="Courier New" w:hAnsi="Courier New"/>
          <w:sz w:val="18"/>
        </w:rPr>
        <w:t>path_</w:t>
      </w:r>
      <w:proofErr w:type="gramStart"/>
      <w:r>
        <w:rPr>
          <w:rFonts w:ascii="Courier New" w:hAnsi="Courier New"/>
          <w:sz w:val="18"/>
        </w:rPr>
        <w:t>validate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const char *path) {</w:t>
      </w:r>
      <w:r>
        <w:rPr>
          <w:rFonts w:ascii="Courier New" w:hAnsi="Courier New"/>
          <w:sz w:val="18"/>
        </w:rPr>
        <w:br/>
        <w:t xml:space="preserve">    if (path == NULL || path[0] == '/')  // </w:t>
      </w:r>
      <w:proofErr w:type="spellStart"/>
      <w:r>
        <w:rPr>
          <w:rFonts w:ascii="Courier New" w:hAnsi="Courier New"/>
          <w:sz w:val="18"/>
        </w:rPr>
        <w:t>禁止绝对路径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return -1;</w:t>
      </w:r>
      <w:r>
        <w:rPr>
          <w:rFonts w:ascii="Courier New" w:hAnsi="Courier New"/>
          <w:sz w:val="18"/>
        </w:rPr>
        <w:br/>
        <w:t xml:space="preserve">    char *segment = </w:t>
      </w:r>
      <w:proofErr w:type="spellStart"/>
      <w:r>
        <w:rPr>
          <w:rFonts w:ascii="Courier New" w:hAnsi="Courier New"/>
          <w:sz w:val="18"/>
        </w:rPr>
        <w:t>strtok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path_copy</w:t>
      </w:r>
      <w:proofErr w:type="spellEnd"/>
      <w:r>
        <w:rPr>
          <w:rFonts w:ascii="Courier New" w:hAnsi="Courier New"/>
          <w:sz w:val="18"/>
        </w:rPr>
        <w:t>, "/");</w:t>
      </w:r>
      <w:r>
        <w:rPr>
          <w:rFonts w:ascii="Courier New" w:hAnsi="Courier New"/>
          <w:sz w:val="18"/>
        </w:rPr>
        <w:br/>
        <w:t xml:space="preserve">    while (segment != NULL) {</w:t>
      </w:r>
      <w:r>
        <w:rPr>
          <w:rFonts w:ascii="Courier New" w:hAnsi="Courier New"/>
          <w:sz w:val="18"/>
        </w:rPr>
        <w:br/>
        <w:t xml:space="preserve">        if (</w:t>
      </w:r>
      <w:proofErr w:type="spellStart"/>
      <w:r>
        <w:rPr>
          <w:rFonts w:ascii="Courier New" w:hAnsi="Courier New"/>
          <w:sz w:val="18"/>
        </w:rPr>
        <w:t>strcmp</w:t>
      </w:r>
      <w:proofErr w:type="spellEnd"/>
      <w:r>
        <w:rPr>
          <w:rFonts w:ascii="Courier New" w:hAnsi="Courier New"/>
          <w:sz w:val="18"/>
        </w:rPr>
        <w:t xml:space="preserve">(segment, "..") == 0)  // </w:t>
      </w:r>
      <w:proofErr w:type="spellStart"/>
      <w:r>
        <w:rPr>
          <w:rFonts w:ascii="Courier New" w:hAnsi="Courier New"/>
          <w:sz w:val="18"/>
        </w:rPr>
        <w:t>禁止上级目录引用</w:t>
      </w:r>
      <w:proofErr w:type="spellEnd"/>
      <w:r>
        <w:rPr>
          <w:rFonts w:ascii="Courier New" w:hAnsi="Courier New"/>
          <w:sz w:val="18"/>
        </w:rPr>
        <w:br/>
        <w:t xml:space="preserve">            return -1;</w:t>
      </w:r>
      <w:r>
        <w:rPr>
          <w:rFonts w:ascii="Courier New" w:hAnsi="Courier New"/>
          <w:sz w:val="18"/>
        </w:rPr>
        <w:br/>
        <w:t xml:space="preserve">        segment = </w:t>
      </w:r>
      <w:proofErr w:type="spellStart"/>
      <w:r>
        <w:rPr>
          <w:rFonts w:ascii="Courier New" w:hAnsi="Courier New"/>
          <w:sz w:val="18"/>
        </w:rPr>
        <w:t>strtok</w:t>
      </w:r>
      <w:proofErr w:type="spellEnd"/>
      <w:r>
        <w:rPr>
          <w:rFonts w:ascii="Courier New" w:hAnsi="Courier New"/>
          <w:sz w:val="18"/>
        </w:rPr>
        <w:t>(NULL, "/");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326D4A4" w14:textId="77777777" w:rsidR="005F6B7E" w:rsidRDefault="00A0779E">
      <w:pPr>
        <w:rPr>
          <w:lang w:eastAsia="zh-CN"/>
        </w:rPr>
      </w:pPr>
      <w:r>
        <w:rPr>
          <w:lang w:eastAsia="zh-CN"/>
        </w:rPr>
        <w:t>路径解析函数将根目录与客户端路径拼接，确保所有操作限制在根目录范围内。</w:t>
      </w:r>
    </w:p>
    <w:p w14:paraId="13B886ED" w14:textId="77777777" w:rsidR="005F6B7E" w:rsidRDefault="00A0779E">
      <w:proofErr w:type="spellStart"/>
      <w:r>
        <w:t>命令处理流程示例</w:t>
      </w:r>
      <w:proofErr w:type="spellEnd"/>
      <w:r>
        <w:t xml:space="preserve"> —— </w:t>
      </w:r>
      <w:proofErr w:type="spellStart"/>
      <w:r>
        <w:t>handle_upload</w:t>
      </w:r>
      <w:proofErr w:type="spellEnd"/>
      <w:r>
        <w:t>：</w:t>
      </w:r>
    </w:p>
    <w:p w14:paraId="291CE26E" w14:textId="77777777" w:rsidR="005F6B7E" w:rsidRDefault="00A0779E">
      <w:r>
        <w:t>（</w:t>
      </w:r>
      <w:r>
        <w:t>1</w:t>
      </w:r>
      <w:r>
        <w:t>）检查</w:t>
      </w:r>
      <w:r>
        <w:t xml:space="preserve"> payload </w:t>
      </w:r>
      <w:r>
        <w:t>长度是否满足最小要求（</w:t>
      </w:r>
      <w:r>
        <w:t xml:space="preserve">255 + 8 </w:t>
      </w:r>
      <w:proofErr w:type="spellStart"/>
      <w:r>
        <w:t>字节</w:t>
      </w:r>
      <w:proofErr w:type="spellEnd"/>
      <w:r>
        <w:t>）；</w:t>
      </w:r>
    </w:p>
    <w:p w14:paraId="54274F81" w14:textId="77777777" w:rsidR="005F6B7E" w:rsidRDefault="00A0779E">
      <w:r>
        <w:t>（</w:t>
      </w:r>
      <w:r>
        <w:t>2</w:t>
      </w:r>
      <w:r>
        <w:t>）提取文件名和文件大小；</w:t>
      </w:r>
    </w:p>
    <w:p w14:paraId="0321F4E3" w14:textId="77777777" w:rsidR="005F6B7E" w:rsidRDefault="00A0779E">
      <w:r>
        <w:t>（</w:t>
      </w:r>
      <w:r>
        <w:t>3</w:t>
      </w:r>
      <w:r>
        <w:t>）验证文件路径安全性；</w:t>
      </w:r>
    </w:p>
    <w:p w14:paraId="48BC66F4" w14:textId="77777777" w:rsidR="005F6B7E" w:rsidRDefault="00A0779E">
      <w:r>
        <w:t>（</w:t>
      </w:r>
      <w:r>
        <w:t>5</w:t>
      </w:r>
      <w:r>
        <w:t>）发送</w:t>
      </w:r>
      <w:r>
        <w:t xml:space="preserve"> STATUS_OK </w:t>
      </w:r>
      <w:proofErr w:type="spellStart"/>
      <w:r>
        <w:t>响应，开始接收数据块</w:t>
      </w:r>
      <w:proofErr w:type="spellEnd"/>
      <w:r>
        <w:t>；</w:t>
      </w:r>
    </w:p>
    <w:p w14:paraId="7EC68B36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）循环接收</w:t>
      </w:r>
      <w:r>
        <w:rPr>
          <w:lang w:eastAsia="zh-CN"/>
        </w:rPr>
        <w:t xml:space="preserve"> DATA </w:t>
      </w:r>
      <w:r>
        <w:rPr>
          <w:lang w:eastAsia="zh-CN"/>
        </w:rPr>
        <w:t>消息，每块校验</w:t>
      </w:r>
      <w:r>
        <w:rPr>
          <w:lang w:eastAsia="zh-CN"/>
        </w:rPr>
        <w:t xml:space="preserve"> CRC </w:t>
      </w:r>
      <w:r>
        <w:rPr>
          <w:lang w:eastAsia="zh-CN"/>
        </w:rPr>
        <w:t>并写入文件；</w:t>
      </w:r>
    </w:p>
    <w:p w14:paraId="21D78F07" w14:textId="77777777" w:rsidR="005F6B7E" w:rsidRDefault="00A0779E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）接收完成后检查总字节数，不一致则删除文件并返回错误。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F6B7E" w14:paraId="4439BFF8" w14:textId="77777777">
        <w:trPr>
          <w:jc w:val="center"/>
        </w:trPr>
        <w:tc>
          <w:tcPr>
            <w:tcW w:w="2835" w:type="dxa"/>
          </w:tcPr>
          <w:p w14:paraId="6596D57C" w14:textId="77777777" w:rsidR="005F6B7E" w:rsidRDefault="00A0779E">
            <w:pPr>
              <w:spacing w:after="0"/>
              <w:jc w:val="center"/>
            </w:pPr>
            <w:r>
              <w:rPr>
                <w:b/>
                <w:sz w:val="20"/>
              </w:rPr>
              <w:t>（</w:t>
            </w:r>
            <w:r>
              <w:rPr>
                <w:b/>
                <w:sz w:val="20"/>
              </w:rPr>
              <w:t>4</w:t>
            </w:r>
            <w:r>
              <w:rPr>
                <w:b/>
                <w:sz w:val="20"/>
              </w:rPr>
              <w:t>）以</w:t>
            </w:r>
            <w:r>
              <w:rPr>
                <w:b/>
                <w:sz w:val="20"/>
              </w:rPr>
              <w:t xml:space="preserve"> O_WRONLY</w:t>
            </w:r>
          </w:p>
        </w:tc>
        <w:tc>
          <w:tcPr>
            <w:tcW w:w="2835" w:type="dxa"/>
          </w:tcPr>
          <w:p w14:paraId="6688DCFF" w14:textId="77777777" w:rsidR="005F6B7E" w:rsidRDefault="00A0779E">
            <w:pPr>
              <w:spacing w:after="0"/>
              <w:jc w:val="center"/>
            </w:pPr>
            <w:r>
              <w:rPr>
                <w:b/>
                <w:sz w:val="20"/>
              </w:rPr>
              <w:t>O_CREAT</w:t>
            </w:r>
          </w:p>
        </w:tc>
        <w:tc>
          <w:tcPr>
            <w:tcW w:w="2835" w:type="dxa"/>
          </w:tcPr>
          <w:p w14:paraId="2B931282" w14:textId="77777777" w:rsidR="005F6B7E" w:rsidRDefault="00A0779E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O_EXCL </w:t>
            </w:r>
            <w:proofErr w:type="spellStart"/>
            <w:r>
              <w:rPr>
                <w:b/>
                <w:sz w:val="20"/>
              </w:rPr>
              <w:t>模式打开文件</w:t>
            </w:r>
            <w:proofErr w:type="spellEnd"/>
            <w:r>
              <w:rPr>
                <w:b/>
                <w:sz w:val="20"/>
              </w:rPr>
              <w:t>；</w:t>
            </w:r>
          </w:p>
        </w:tc>
      </w:tr>
    </w:tbl>
    <w:p w14:paraId="76867684" w14:textId="77777777" w:rsidR="005F6B7E" w:rsidRDefault="00A0779E">
      <w:pPr>
        <w:pStyle w:val="4"/>
      </w:pPr>
      <w:r>
        <w:rPr>
          <w:rFonts w:ascii="SimHei" w:eastAsia="SimHei" w:hAnsi="SimHei"/>
        </w:rPr>
        <w:t xml:space="preserve">2.3.4 </w:t>
      </w:r>
      <w:proofErr w:type="spellStart"/>
      <w:r>
        <w:rPr>
          <w:rFonts w:ascii="SimHei" w:eastAsia="SimHei" w:hAnsi="SimHei"/>
        </w:rPr>
        <w:t>客户端模块设计与实现</w:t>
      </w:r>
      <w:proofErr w:type="spellEnd"/>
    </w:p>
    <w:p w14:paraId="1F7D9599" w14:textId="77777777" w:rsidR="005F6B7E" w:rsidRDefault="00A0779E">
      <w:proofErr w:type="spellStart"/>
      <w:r>
        <w:t>客户端模块（</w:t>
      </w:r>
      <w:r>
        <w:t>client.c</w:t>
      </w:r>
      <w:r>
        <w:t>）支持两种运行模式：交互式</w:t>
      </w:r>
      <w:proofErr w:type="spellEnd"/>
      <w:r>
        <w:t xml:space="preserve"> Shell </w:t>
      </w:r>
      <w:proofErr w:type="spellStart"/>
      <w:r>
        <w:t>模式和命令行单次执行模式</w:t>
      </w:r>
      <w:proofErr w:type="spellEnd"/>
      <w:r>
        <w:t>。</w:t>
      </w:r>
    </w:p>
    <w:p w14:paraId="2FE0DAEF" w14:textId="77777777" w:rsidR="005F6B7E" w:rsidRDefault="00A0779E">
      <w:proofErr w:type="spellStart"/>
      <w:r>
        <w:t>交互式</w:t>
      </w:r>
      <w:proofErr w:type="spellEnd"/>
      <w:r>
        <w:t xml:space="preserve"> Shell</w:t>
      </w:r>
      <w:r>
        <w:t>：</w:t>
      </w:r>
    </w:p>
    <w:p w14:paraId="603BE02F" w14:textId="77777777" w:rsidR="005F6B7E" w:rsidRDefault="00A0779E">
      <w:r>
        <w:rPr>
          <w:lang w:eastAsia="zh-CN"/>
        </w:rPr>
        <w:lastRenderedPageBreak/>
        <w:t>不带命令参数启动客户端时，进入交互式</w:t>
      </w:r>
      <w:r>
        <w:rPr>
          <w:lang w:eastAsia="zh-CN"/>
        </w:rPr>
        <w:t xml:space="preserve"> Shell </w:t>
      </w:r>
      <w:r>
        <w:rPr>
          <w:lang w:eastAsia="zh-CN"/>
        </w:rPr>
        <w:t>模式。</w:t>
      </w:r>
      <w:r>
        <w:rPr>
          <w:lang w:eastAsia="zh-CN"/>
        </w:rPr>
        <w:t xml:space="preserve">Shell </w:t>
      </w:r>
      <w:r>
        <w:rPr>
          <w:lang w:eastAsia="zh-CN"/>
        </w:rPr>
        <w:t>在一个循环中读取用户输入，解析命令参数并调用相应的操作函数。所有操作复用同一</w:t>
      </w:r>
      <w:r>
        <w:rPr>
          <w:lang w:eastAsia="zh-CN"/>
        </w:rPr>
        <w:t xml:space="preserve"> TCP </w:t>
      </w:r>
      <w:r>
        <w:rPr>
          <w:lang w:eastAsia="zh-CN"/>
        </w:rPr>
        <w:t>连接，直到用户输入</w:t>
      </w:r>
      <w:r>
        <w:rPr>
          <w:lang w:eastAsia="zh-CN"/>
        </w:rPr>
        <w:t xml:space="preserve"> exit </w:t>
      </w:r>
      <w:r>
        <w:rPr>
          <w:lang w:eastAsia="zh-CN"/>
        </w:rPr>
        <w:t>退出。</w:t>
      </w:r>
      <w:proofErr w:type="spellStart"/>
      <w:r>
        <w:t>交互式</w:t>
      </w:r>
      <w:proofErr w:type="spellEnd"/>
      <w:r>
        <w:t xml:space="preserve"> Shell </w:t>
      </w:r>
      <w:proofErr w:type="spellStart"/>
      <w:r>
        <w:t>提示符为</w:t>
      </w:r>
      <w:r>
        <w:t>"fshell</w:t>
      </w:r>
      <w:proofErr w:type="spellEnd"/>
      <w:r>
        <w:t>&gt;"</w:t>
      </w:r>
      <w:r>
        <w:t>。</w:t>
      </w:r>
    </w:p>
    <w:p w14:paraId="74145159" w14:textId="77777777" w:rsidR="005F6B7E" w:rsidRDefault="00A0779E">
      <w:pPr>
        <w:spacing w:line="360" w:lineRule="exact"/>
      </w:pPr>
      <w:r>
        <w:rPr>
          <w:rFonts w:ascii="Courier New" w:hAnsi="Courier New"/>
          <w:sz w:val="18"/>
        </w:rPr>
        <w:t xml:space="preserve">static void </w:t>
      </w:r>
      <w:proofErr w:type="spellStart"/>
      <w:r>
        <w:rPr>
          <w:rFonts w:ascii="Courier New" w:hAnsi="Courier New"/>
          <w:sz w:val="18"/>
        </w:rPr>
        <w:t>interactive_</w:t>
      </w:r>
      <w:proofErr w:type="gramStart"/>
      <w:r>
        <w:rPr>
          <w:rFonts w:ascii="Courier New" w:hAnsi="Courier New"/>
          <w:sz w:val="18"/>
        </w:rPr>
        <w:t>shell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int </w:t>
      </w:r>
      <w:proofErr w:type="spellStart"/>
      <w:r>
        <w:rPr>
          <w:rFonts w:ascii="Courier New" w:hAnsi="Courier New"/>
          <w:sz w:val="18"/>
        </w:rPr>
        <w:t>fd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char line[4096];</w:t>
      </w:r>
      <w:r>
        <w:rPr>
          <w:rFonts w:ascii="Courier New" w:hAnsi="Courier New"/>
          <w:sz w:val="18"/>
        </w:rPr>
        <w:br/>
        <w:t xml:space="preserve">    while (1)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printf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fshell</w:t>
      </w:r>
      <w:proofErr w:type="spellEnd"/>
      <w:r>
        <w:rPr>
          <w:rFonts w:ascii="Courier New" w:hAnsi="Courier New"/>
          <w:sz w:val="18"/>
        </w:rPr>
        <w:t>&gt; ");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fflush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stdout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(!</w:t>
      </w:r>
      <w:proofErr w:type="spellStart"/>
      <w:r>
        <w:rPr>
          <w:rFonts w:ascii="Courier New" w:hAnsi="Courier New"/>
          <w:sz w:val="18"/>
        </w:rPr>
        <w:t>fgets</w:t>
      </w:r>
      <w:proofErr w:type="spellEnd"/>
      <w:r>
        <w:rPr>
          <w:rFonts w:ascii="Courier New" w:hAnsi="Courier New"/>
          <w:sz w:val="18"/>
        </w:rPr>
        <w:t xml:space="preserve">(line, </w:t>
      </w:r>
      <w:proofErr w:type="spellStart"/>
      <w:r>
        <w:rPr>
          <w:rFonts w:ascii="Courier New" w:hAnsi="Courier New"/>
          <w:sz w:val="18"/>
        </w:rPr>
        <w:t>sizeof</w:t>
      </w:r>
      <w:proofErr w:type="spellEnd"/>
      <w:r>
        <w:rPr>
          <w:rFonts w:ascii="Courier New" w:hAnsi="Courier New"/>
          <w:sz w:val="18"/>
        </w:rPr>
        <w:t>(line), stdin))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  <w:t xml:space="preserve">        int </w:t>
      </w:r>
      <w:proofErr w:type="spellStart"/>
      <w:r>
        <w:rPr>
          <w:rFonts w:ascii="Courier New" w:hAnsi="Courier New"/>
          <w:sz w:val="18"/>
        </w:rPr>
        <w:t>argc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    char **</w:t>
      </w:r>
      <w:proofErr w:type="spellStart"/>
      <w:r>
        <w:rPr>
          <w:rFonts w:ascii="Courier New" w:hAnsi="Courier New"/>
          <w:sz w:val="18"/>
        </w:rPr>
        <w:t>argv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parse_args</w:t>
      </w:r>
      <w:proofErr w:type="spellEnd"/>
      <w:r>
        <w:rPr>
          <w:rFonts w:ascii="Courier New" w:hAnsi="Courier New"/>
          <w:sz w:val="18"/>
        </w:rPr>
        <w:t>(line, &amp;</w:t>
      </w:r>
      <w:proofErr w:type="spellStart"/>
      <w:r>
        <w:rPr>
          <w:rFonts w:ascii="Courier New" w:hAnsi="Courier New"/>
          <w:sz w:val="18"/>
        </w:rPr>
        <w:t>argc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int ret = </w:t>
      </w:r>
      <w:proofErr w:type="spellStart"/>
      <w:r>
        <w:rPr>
          <w:rFonts w:ascii="Courier New" w:hAnsi="Courier New"/>
          <w:sz w:val="18"/>
        </w:rPr>
        <w:t>execute_command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fd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argc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argv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if (ret == -999)  // exit </w:t>
      </w:r>
      <w:proofErr w:type="spellStart"/>
      <w:r>
        <w:rPr>
          <w:rFonts w:ascii="Courier New" w:hAnsi="Courier New"/>
          <w:sz w:val="18"/>
        </w:rPr>
        <w:t>命令返回特殊值</w:t>
      </w:r>
      <w:proofErr w:type="spellEnd"/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A81C136" w14:textId="77777777" w:rsidR="005F6B7E" w:rsidRDefault="00A0779E">
      <w:pPr>
        <w:rPr>
          <w:lang w:eastAsia="zh-CN"/>
        </w:rPr>
      </w:pPr>
      <w:r>
        <w:rPr>
          <w:lang w:eastAsia="zh-CN"/>
        </w:rPr>
        <w:t>支持的命令：</w:t>
      </w:r>
    </w:p>
    <w:p w14:paraId="6EDE1473" w14:textId="77777777" w:rsidR="005F6B7E" w:rsidRDefault="00A0779E">
      <w:pPr>
        <w:rPr>
          <w:lang w:eastAsia="zh-CN"/>
        </w:rPr>
      </w:pPr>
      <w:r>
        <w:rPr>
          <w:lang w:eastAsia="zh-CN"/>
        </w:rPr>
        <w:t>客户端支持以下命令，如表</w:t>
      </w:r>
      <w:r>
        <w:rPr>
          <w:lang w:eastAsia="zh-CN"/>
        </w:rPr>
        <w:t xml:space="preserve"> 2-3 </w:t>
      </w:r>
      <w:r>
        <w:rPr>
          <w:lang w:eastAsia="zh-CN"/>
        </w:rPr>
        <w:t>所示。</w:t>
      </w:r>
    </w:p>
    <w:p w14:paraId="58C365D4" w14:textId="77777777" w:rsidR="005F6B7E" w:rsidRDefault="00A0779E">
      <w:r>
        <w:t>表</w:t>
      </w:r>
      <w:r>
        <w:t xml:space="preserve"> 2-3 </w:t>
      </w:r>
      <w:proofErr w:type="spellStart"/>
      <w:r>
        <w:t>客户端命令列表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F6B7E" w14:paraId="42A0CC3E" w14:textId="77777777">
        <w:trPr>
          <w:jc w:val="center"/>
        </w:trPr>
        <w:tc>
          <w:tcPr>
            <w:tcW w:w="2835" w:type="dxa"/>
          </w:tcPr>
          <w:p w14:paraId="5B265F24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命令</w:t>
            </w:r>
            <w:proofErr w:type="spellEnd"/>
          </w:p>
        </w:tc>
        <w:tc>
          <w:tcPr>
            <w:tcW w:w="2835" w:type="dxa"/>
          </w:tcPr>
          <w:p w14:paraId="6A1CBBD9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语法</w:t>
            </w:r>
            <w:proofErr w:type="spellEnd"/>
          </w:p>
        </w:tc>
        <w:tc>
          <w:tcPr>
            <w:tcW w:w="2835" w:type="dxa"/>
          </w:tcPr>
          <w:p w14:paraId="6B5F5084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F6B7E" w14:paraId="77B71BC1" w14:textId="77777777">
        <w:trPr>
          <w:jc w:val="center"/>
        </w:trPr>
        <w:tc>
          <w:tcPr>
            <w:tcW w:w="2835" w:type="dxa"/>
          </w:tcPr>
          <w:p w14:paraId="2DC83CC4" w14:textId="77777777" w:rsidR="005F6B7E" w:rsidRDefault="00A0779E">
            <w:pPr>
              <w:spacing w:after="0"/>
            </w:pPr>
            <w:r>
              <w:rPr>
                <w:sz w:val="20"/>
              </w:rPr>
              <w:t>upload</w:t>
            </w:r>
          </w:p>
        </w:tc>
        <w:tc>
          <w:tcPr>
            <w:tcW w:w="2835" w:type="dxa"/>
          </w:tcPr>
          <w:p w14:paraId="75D007A9" w14:textId="77777777" w:rsidR="005F6B7E" w:rsidRDefault="00A0779E">
            <w:pPr>
              <w:spacing w:after="0"/>
            </w:pPr>
            <w:r>
              <w:rPr>
                <w:sz w:val="20"/>
              </w:rPr>
              <w:t>upload local remote [local2 remote2 ...]</w:t>
            </w:r>
          </w:p>
        </w:tc>
        <w:tc>
          <w:tcPr>
            <w:tcW w:w="2835" w:type="dxa"/>
          </w:tcPr>
          <w:p w14:paraId="48C2E424" w14:textId="77777777" w:rsidR="005F6B7E" w:rsidRDefault="00A0779E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上传文件，支持多对文件批量上传</w:t>
            </w:r>
          </w:p>
        </w:tc>
      </w:tr>
      <w:tr w:rsidR="005F6B7E" w14:paraId="6E6A9318" w14:textId="77777777">
        <w:trPr>
          <w:jc w:val="center"/>
        </w:trPr>
        <w:tc>
          <w:tcPr>
            <w:tcW w:w="2835" w:type="dxa"/>
          </w:tcPr>
          <w:p w14:paraId="46B0C3C8" w14:textId="77777777" w:rsidR="005F6B7E" w:rsidRDefault="00A0779E">
            <w:pPr>
              <w:spacing w:after="0"/>
            </w:pPr>
            <w:r>
              <w:rPr>
                <w:sz w:val="20"/>
              </w:rPr>
              <w:t>download</w:t>
            </w:r>
          </w:p>
        </w:tc>
        <w:tc>
          <w:tcPr>
            <w:tcW w:w="2835" w:type="dxa"/>
          </w:tcPr>
          <w:p w14:paraId="0653B57D" w14:textId="77777777" w:rsidR="005F6B7E" w:rsidRDefault="00A0779E">
            <w:pPr>
              <w:spacing w:after="0"/>
            </w:pPr>
            <w:r>
              <w:rPr>
                <w:sz w:val="20"/>
              </w:rPr>
              <w:t>download remote local</w:t>
            </w:r>
          </w:p>
        </w:tc>
        <w:tc>
          <w:tcPr>
            <w:tcW w:w="2835" w:type="dxa"/>
          </w:tcPr>
          <w:p w14:paraId="54662A1E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下载文件</w:t>
            </w:r>
            <w:proofErr w:type="spellEnd"/>
          </w:p>
        </w:tc>
      </w:tr>
      <w:tr w:rsidR="005F6B7E" w14:paraId="73A8DE82" w14:textId="77777777">
        <w:trPr>
          <w:jc w:val="center"/>
        </w:trPr>
        <w:tc>
          <w:tcPr>
            <w:tcW w:w="2835" w:type="dxa"/>
          </w:tcPr>
          <w:p w14:paraId="0999E387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mkdir</w:t>
            </w:r>
            <w:proofErr w:type="spellEnd"/>
          </w:p>
        </w:tc>
        <w:tc>
          <w:tcPr>
            <w:tcW w:w="2835" w:type="dxa"/>
          </w:tcPr>
          <w:p w14:paraId="6FBA636B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mkdir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dirname</w:t>
            </w:r>
            <w:proofErr w:type="spellEnd"/>
          </w:p>
        </w:tc>
        <w:tc>
          <w:tcPr>
            <w:tcW w:w="2835" w:type="dxa"/>
          </w:tcPr>
          <w:p w14:paraId="5C84F49C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创建目录</w:t>
            </w:r>
            <w:proofErr w:type="spellEnd"/>
          </w:p>
        </w:tc>
      </w:tr>
      <w:tr w:rsidR="005F6B7E" w14:paraId="3525806E" w14:textId="77777777">
        <w:trPr>
          <w:jc w:val="center"/>
        </w:trPr>
        <w:tc>
          <w:tcPr>
            <w:tcW w:w="2835" w:type="dxa"/>
          </w:tcPr>
          <w:p w14:paraId="306D1943" w14:textId="77777777" w:rsidR="005F6B7E" w:rsidRDefault="00A0779E">
            <w:pPr>
              <w:spacing w:after="0"/>
            </w:pPr>
            <w:r>
              <w:rPr>
                <w:sz w:val="20"/>
              </w:rPr>
              <w:t>list</w:t>
            </w:r>
          </w:p>
        </w:tc>
        <w:tc>
          <w:tcPr>
            <w:tcW w:w="2835" w:type="dxa"/>
          </w:tcPr>
          <w:p w14:paraId="646EF8E1" w14:textId="77777777" w:rsidR="005F6B7E" w:rsidRDefault="00A0779E">
            <w:pPr>
              <w:spacing w:after="0"/>
            </w:pPr>
            <w:r>
              <w:rPr>
                <w:sz w:val="20"/>
              </w:rPr>
              <w:t>list [path]</w:t>
            </w:r>
          </w:p>
        </w:tc>
        <w:tc>
          <w:tcPr>
            <w:tcW w:w="2835" w:type="dxa"/>
          </w:tcPr>
          <w:p w14:paraId="104EABE7" w14:textId="77777777" w:rsidR="005F6B7E" w:rsidRDefault="00A0779E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列出目录内容，</w:t>
            </w:r>
            <w:r>
              <w:rPr>
                <w:sz w:val="20"/>
                <w:lang w:eastAsia="zh-CN"/>
              </w:rPr>
              <w:t xml:space="preserve">path </w:t>
            </w:r>
            <w:r>
              <w:rPr>
                <w:sz w:val="20"/>
                <w:lang w:eastAsia="zh-CN"/>
              </w:rPr>
              <w:t>可选</w:t>
            </w:r>
          </w:p>
        </w:tc>
      </w:tr>
      <w:tr w:rsidR="005F6B7E" w14:paraId="55B49CFD" w14:textId="77777777">
        <w:trPr>
          <w:jc w:val="center"/>
        </w:trPr>
        <w:tc>
          <w:tcPr>
            <w:tcW w:w="2835" w:type="dxa"/>
          </w:tcPr>
          <w:p w14:paraId="7ABCC8AF" w14:textId="77777777" w:rsidR="005F6B7E" w:rsidRDefault="00A0779E">
            <w:pPr>
              <w:spacing w:after="0"/>
            </w:pPr>
            <w:r>
              <w:rPr>
                <w:sz w:val="20"/>
              </w:rPr>
              <w:t>delete</w:t>
            </w:r>
          </w:p>
        </w:tc>
        <w:tc>
          <w:tcPr>
            <w:tcW w:w="2835" w:type="dxa"/>
          </w:tcPr>
          <w:p w14:paraId="376BE1C7" w14:textId="77777777" w:rsidR="005F6B7E" w:rsidRDefault="00A0779E">
            <w:pPr>
              <w:spacing w:after="0"/>
            </w:pPr>
            <w:r>
              <w:rPr>
                <w:sz w:val="20"/>
              </w:rPr>
              <w:t>delete path</w:t>
            </w:r>
          </w:p>
        </w:tc>
        <w:tc>
          <w:tcPr>
            <w:tcW w:w="2835" w:type="dxa"/>
          </w:tcPr>
          <w:p w14:paraId="40C1610A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删除文件或目录</w:t>
            </w:r>
            <w:proofErr w:type="spellEnd"/>
          </w:p>
        </w:tc>
      </w:tr>
      <w:tr w:rsidR="005F6B7E" w14:paraId="65970795" w14:textId="77777777">
        <w:trPr>
          <w:jc w:val="center"/>
        </w:trPr>
        <w:tc>
          <w:tcPr>
            <w:tcW w:w="2835" w:type="dxa"/>
          </w:tcPr>
          <w:p w14:paraId="0CF78662" w14:textId="77777777" w:rsidR="005F6B7E" w:rsidRDefault="00A0779E">
            <w:pPr>
              <w:spacing w:after="0"/>
            </w:pPr>
            <w:r>
              <w:rPr>
                <w:sz w:val="20"/>
              </w:rPr>
              <w:t>rename</w:t>
            </w:r>
          </w:p>
        </w:tc>
        <w:tc>
          <w:tcPr>
            <w:tcW w:w="2835" w:type="dxa"/>
          </w:tcPr>
          <w:p w14:paraId="0EEB035E" w14:textId="77777777" w:rsidR="005F6B7E" w:rsidRDefault="00A0779E">
            <w:pPr>
              <w:spacing w:after="0"/>
            </w:pPr>
            <w:r>
              <w:rPr>
                <w:sz w:val="20"/>
              </w:rPr>
              <w:t xml:space="preserve">rename </w:t>
            </w:r>
            <w:r>
              <w:rPr>
                <w:sz w:val="20"/>
              </w:rPr>
              <w:t>old new</w:t>
            </w:r>
          </w:p>
        </w:tc>
        <w:tc>
          <w:tcPr>
            <w:tcW w:w="2835" w:type="dxa"/>
          </w:tcPr>
          <w:p w14:paraId="68ECF59A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重命名文件或目录</w:t>
            </w:r>
            <w:proofErr w:type="spellEnd"/>
          </w:p>
        </w:tc>
      </w:tr>
      <w:tr w:rsidR="005F6B7E" w14:paraId="723696EE" w14:textId="77777777">
        <w:trPr>
          <w:jc w:val="center"/>
        </w:trPr>
        <w:tc>
          <w:tcPr>
            <w:tcW w:w="2835" w:type="dxa"/>
          </w:tcPr>
          <w:p w14:paraId="6E0ADBE2" w14:textId="77777777" w:rsidR="005F6B7E" w:rsidRDefault="00A0779E">
            <w:pPr>
              <w:spacing w:after="0"/>
            </w:pPr>
            <w:r>
              <w:rPr>
                <w:sz w:val="20"/>
              </w:rPr>
              <w:lastRenderedPageBreak/>
              <w:t>help</w:t>
            </w:r>
          </w:p>
        </w:tc>
        <w:tc>
          <w:tcPr>
            <w:tcW w:w="2835" w:type="dxa"/>
          </w:tcPr>
          <w:p w14:paraId="31A25780" w14:textId="77777777" w:rsidR="005F6B7E" w:rsidRDefault="00A0779E">
            <w:pPr>
              <w:spacing w:after="0"/>
            </w:pPr>
            <w:r>
              <w:rPr>
                <w:sz w:val="20"/>
              </w:rPr>
              <w:t>help</w:t>
            </w:r>
          </w:p>
        </w:tc>
        <w:tc>
          <w:tcPr>
            <w:tcW w:w="2835" w:type="dxa"/>
          </w:tcPr>
          <w:p w14:paraId="3C03A0A4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显示帮助信息</w:t>
            </w:r>
            <w:proofErr w:type="spellEnd"/>
          </w:p>
        </w:tc>
      </w:tr>
      <w:tr w:rsidR="005F6B7E" w14:paraId="74B511CE" w14:textId="77777777">
        <w:trPr>
          <w:jc w:val="center"/>
        </w:trPr>
        <w:tc>
          <w:tcPr>
            <w:tcW w:w="2835" w:type="dxa"/>
          </w:tcPr>
          <w:p w14:paraId="3349231F" w14:textId="77777777" w:rsidR="005F6B7E" w:rsidRDefault="00A0779E">
            <w:pPr>
              <w:spacing w:after="0"/>
            </w:pPr>
            <w:r>
              <w:rPr>
                <w:sz w:val="20"/>
              </w:rPr>
              <w:t>exit</w:t>
            </w:r>
          </w:p>
        </w:tc>
        <w:tc>
          <w:tcPr>
            <w:tcW w:w="2835" w:type="dxa"/>
          </w:tcPr>
          <w:p w14:paraId="17D51D14" w14:textId="77777777" w:rsidR="005F6B7E" w:rsidRDefault="00A0779E">
            <w:pPr>
              <w:spacing w:after="0"/>
            </w:pPr>
            <w:r>
              <w:rPr>
                <w:sz w:val="20"/>
              </w:rPr>
              <w:t>exit</w:t>
            </w:r>
          </w:p>
        </w:tc>
        <w:tc>
          <w:tcPr>
            <w:tcW w:w="2835" w:type="dxa"/>
          </w:tcPr>
          <w:p w14:paraId="65C9404F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退出</w:t>
            </w:r>
            <w:proofErr w:type="spellEnd"/>
            <w:r>
              <w:rPr>
                <w:sz w:val="20"/>
              </w:rPr>
              <w:t xml:space="preserve"> Shell</w:t>
            </w:r>
          </w:p>
        </w:tc>
      </w:tr>
    </w:tbl>
    <w:p w14:paraId="6178F662" w14:textId="77777777" w:rsidR="005F6B7E" w:rsidRDefault="00A0779E">
      <w:proofErr w:type="spellStart"/>
      <w:r>
        <w:t>命令行模式</w:t>
      </w:r>
      <w:proofErr w:type="spellEnd"/>
      <w:r>
        <w:t>：</w:t>
      </w:r>
    </w:p>
    <w:p w14:paraId="7890F2D4" w14:textId="77777777" w:rsidR="005F6B7E" w:rsidRDefault="00A0779E">
      <w:proofErr w:type="spellStart"/>
      <w:r>
        <w:t>带命令参数启动时，执行单次操作后退出，</w:t>
      </w:r>
      <w:proofErr w:type="gramStart"/>
      <w:r>
        <w:t>例如</w:t>
      </w:r>
      <w:proofErr w:type="spellEnd"/>
      <w:r>
        <w:t xml:space="preserve"> .</w:t>
      </w:r>
      <w:proofErr w:type="gramEnd"/>
      <w:r>
        <w:t xml:space="preserve">/client upload file.txt </w:t>
      </w:r>
      <w:proofErr w:type="spellStart"/>
      <w:r>
        <w:t>remote.txt</w:t>
      </w:r>
      <w:r>
        <w:t>。该模式适用于脚本自动化场景</w:t>
      </w:r>
      <w:proofErr w:type="spellEnd"/>
      <w:r>
        <w:t>。</w:t>
      </w:r>
    </w:p>
    <w:p w14:paraId="6BC09810" w14:textId="77777777" w:rsidR="005F6B7E" w:rsidRDefault="00A0779E">
      <w:pPr>
        <w:pStyle w:val="31"/>
        <w:rPr>
          <w:lang w:eastAsia="zh-CN"/>
        </w:rPr>
      </w:pPr>
      <w:bookmarkStart w:id="9" w:name="_Toc25114"/>
      <w:r>
        <w:rPr>
          <w:rFonts w:ascii="SimHei" w:eastAsia="SimHei" w:hAnsi="SimHei"/>
          <w:lang w:eastAsia="zh-CN"/>
        </w:rPr>
        <w:t xml:space="preserve">2.4 </w:t>
      </w:r>
      <w:r>
        <w:rPr>
          <w:rFonts w:ascii="SimHei" w:eastAsia="SimHei" w:hAnsi="SimHei"/>
          <w:lang w:eastAsia="zh-CN"/>
        </w:rPr>
        <w:t>本章小结</w:t>
      </w:r>
      <w:bookmarkEnd w:id="9"/>
    </w:p>
    <w:p w14:paraId="56969120" w14:textId="77777777" w:rsidR="005F6B7E" w:rsidRDefault="00A0779E">
      <w:pPr>
        <w:rPr>
          <w:lang w:eastAsia="zh-CN"/>
        </w:rPr>
      </w:pPr>
      <w:r>
        <w:rPr>
          <w:lang w:eastAsia="zh-CN"/>
        </w:rPr>
        <w:t>本章从需求分析出发，设计了系统的总体架构、自定义二进制协议格式和功能模块划分。详细介绍了协议模块的</w:t>
      </w:r>
      <w:r>
        <w:rPr>
          <w:lang w:eastAsia="zh-CN"/>
        </w:rPr>
        <w:t xml:space="preserve"> CRC32 </w:t>
      </w:r>
      <w:r>
        <w:rPr>
          <w:lang w:eastAsia="zh-CN"/>
        </w:rPr>
        <w:t>校验和序列化机制、文件传输模块的分块传输和进度条实现、服务端的多线程并发处理和路径安全防护、以及客户端的交互式</w:t>
      </w:r>
      <w:r>
        <w:rPr>
          <w:lang w:eastAsia="zh-CN"/>
        </w:rPr>
        <w:t xml:space="preserve"> Shell </w:t>
      </w:r>
      <w:r>
        <w:rPr>
          <w:lang w:eastAsia="zh-CN"/>
        </w:rPr>
        <w:t>设计。系统设计遵循模块化原则，各模块职责清晰，接口明确。</w:t>
      </w:r>
    </w:p>
    <w:p w14:paraId="694A6771" w14:textId="77777777" w:rsidR="005F6B7E" w:rsidRDefault="00A0779E">
      <w:pPr>
        <w:pStyle w:val="21"/>
        <w:rPr>
          <w:lang w:eastAsia="zh-CN"/>
        </w:rPr>
      </w:pPr>
      <w:bookmarkStart w:id="10" w:name="_Toc7342"/>
      <w:r>
        <w:rPr>
          <w:rFonts w:ascii="SimHei" w:eastAsia="SimHei" w:hAnsi="SimHei"/>
          <w:lang w:eastAsia="zh-CN"/>
        </w:rPr>
        <w:t>第三章</w:t>
      </w:r>
      <w:r>
        <w:rPr>
          <w:rFonts w:ascii="SimHei" w:eastAsia="SimHei" w:hAnsi="SimHei"/>
          <w:lang w:eastAsia="zh-CN"/>
        </w:rPr>
        <w:t xml:space="preserve"> </w:t>
      </w:r>
      <w:r>
        <w:rPr>
          <w:rFonts w:ascii="SimHei" w:eastAsia="SimHei" w:hAnsi="SimHei"/>
          <w:lang w:eastAsia="zh-CN"/>
        </w:rPr>
        <w:t>测试</w:t>
      </w:r>
      <w:bookmarkEnd w:id="10"/>
    </w:p>
    <w:p w14:paraId="666F4CB0" w14:textId="77777777" w:rsidR="005F6B7E" w:rsidRDefault="00A0779E">
      <w:pPr>
        <w:pStyle w:val="31"/>
        <w:rPr>
          <w:lang w:eastAsia="zh-CN"/>
        </w:rPr>
      </w:pPr>
      <w:bookmarkStart w:id="11" w:name="_Toc9864"/>
      <w:r>
        <w:rPr>
          <w:rFonts w:ascii="SimHei" w:eastAsia="SimHei" w:hAnsi="SimHei"/>
          <w:lang w:eastAsia="zh-CN"/>
        </w:rPr>
        <w:t xml:space="preserve">3.1 </w:t>
      </w:r>
      <w:r>
        <w:rPr>
          <w:rFonts w:ascii="SimHei" w:eastAsia="SimHei" w:hAnsi="SimHei"/>
          <w:lang w:eastAsia="zh-CN"/>
        </w:rPr>
        <w:t>测试环境</w:t>
      </w:r>
      <w:bookmarkEnd w:id="11"/>
    </w:p>
    <w:p w14:paraId="56DDF8B1" w14:textId="77777777" w:rsidR="005F6B7E" w:rsidRDefault="00A0779E">
      <w:pPr>
        <w:rPr>
          <w:lang w:eastAsia="zh-CN"/>
        </w:rPr>
      </w:pPr>
      <w:r>
        <w:rPr>
          <w:lang w:eastAsia="zh-CN"/>
        </w:rPr>
        <w:t>测试环境配置如表</w:t>
      </w:r>
      <w:r>
        <w:rPr>
          <w:lang w:eastAsia="zh-CN"/>
        </w:rPr>
        <w:t xml:space="preserve"> 3-1 </w:t>
      </w:r>
      <w:r>
        <w:rPr>
          <w:lang w:eastAsia="zh-CN"/>
        </w:rPr>
        <w:t>所示。</w:t>
      </w:r>
    </w:p>
    <w:p w14:paraId="1C9A88B4" w14:textId="77777777" w:rsidR="005F6B7E" w:rsidRDefault="00A0779E">
      <w:r>
        <w:t>表</w:t>
      </w:r>
      <w:r>
        <w:t xml:space="preserve"> 3-1 </w:t>
      </w:r>
      <w:proofErr w:type="spellStart"/>
      <w:r>
        <w:t>测试环境配置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5F6B7E" w14:paraId="219AF144" w14:textId="77777777">
        <w:trPr>
          <w:jc w:val="center"/>
        </w:trPr>
        <w:tc>
          <w:tcPr>
            <w:tcW w:w="4252" w:type="dxa"/>
          </w:tcPr>
          <w:p w14:paraId="6F7B122B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252" w:type="dxa"/>
          </w:tcPr>
          <w:p w14:paraId="5F74DEF9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配置</w:t>
            </w:r>
            <w:proofErr w:type="spellEnd"/>
          </w:p>
        </w:tc>
      </w:tr>
      <w:tr w:rsidR="005F6B7E" w14:paraId="5ABC864D" w14:textId="77777777">
        <w:trPr>
          <w:jc w:val="center"/>
        </w:trPr>
        <w:tc>
          <w:tcPr>
            <w:tcW w:w="4252" w:type="dxa"/>
          </w:tcPr>
          <w:p w14:paraId="50268C61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操作系统</w:t>
            </w:r>
            <w:proofErr w:type="spellEnd"/>
          </w:p>
        </w:tc>
        <w:tc>
          <w:tcPr>
            <w:tcW w:w="4252" w:type="dxa"/>
          </w:tcPr>
          <w:p w14:paraId="71E4346F" w14:textId="77777777" w:rsidR="005F6B7E" w:rsidRDefault="00A0779E">
            <w:pPr>
              <w:spacing w:after="0"/>
            </w:pPr>
            <w:r>
              <w:rPr>
                <w:sz w:val="20"/>
              </w:rPr>
              <w:t>Arch Linux (Kernel 7.0.3-arch1-2)</w:t>
            </w:r>
          </w:p>
        </w:tc>
      </w:tr>
      <w:tr w:rsidR="005F6B7E" w14:paraId="105563A2" w14:textId="77777777">
        <w:trPr>
          <w:jc w:val="center"/>
        </w:trPr>
        <w:tc>
          <w:tcPr>
            <w:tcW w:w="4252" w:type="dxa"/>
          </w:tcPr>
          <w:p w14:paraId="0D791B1B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编译器</w:t>
            </w:r>
            <w:proofErr w:type="spellEnd"/>
          </w:p>
        </w:tc>
        <w:tc>
          <w:tcPr>
            <w:tcW w:w="4252" w:type="dxa"/>
          </w:tcPr>
          <w:p w14:paraId="7A119A32" w14:textId="77777777" w:rsidR="005F6B7E" w:rsidRDefault="00A0779E">
            <w:pPr>
              <w:spacing w:after="0"/>
            </w:pPr>
            <w:r>
              <w:rPr>
                <w:sz w:val="20"/>
              </w:rPr>
              <w:t>GCC 16.1.1</w:t>
            </w:r>
          </w:p>
        </w:tc>
      </w:tr>
      <w:tr w:rsidR="005F6B7E" w14:paraId="2AB504DC" w14:textId="77777777">
        <w:trPr>
          <w:jc w:val="center"/>
        </w:trPr>
        <w:tc>
          <w:tcPr>
            <w:tcW w:w="4252" w:type="dxa"/>
          </w:tcPr>
          <w:p w14:paraId="36DBEDE2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编译标准</w:t>
            </w:r>
            <w:proofErr w:type="spellEnd"/>
          </w:p>
        </w:tc>
        <w:tc>
          <w:tcPr>
            <w:tcW w:w="4252" w:type="dxa"/>
          </w:tcPr>
          <w:p w14:paraId="2E41BB23" w14:textId="77777777" w:rsidR="005F6B7E" w:rsidRDefault="00A0779E">
            <w:pPr>
              <w:spacing w:after="0"/>
            </w:pPr>
            <w:r>
              <w:rPr>
                <w:sz w:val="20"/>
              </w:rPr>
              <w:t xml:space="preserve">C11 (GNU </w:t>
            </w:r>
            <w:proofErr w:type="spellStart"/>
            <w:r>
              <w:rPr>
                <w:sz w:val="20"/>
              </w:rPr>
              <w:t>扩展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5F6B7E" w14:paraId="04EC0A27" w14:textId="77777777">
        <w:trPr>
          <w:jc w:val="center"/>
        </w:trPr>
        <w:tc>
          <w:tcPr>
            <w:tcW w:w="4252" w:type="dxa"/>
          </w:tcPr>
          <w:p w14:paraId="7D8828E9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编译选项</w:t>
            </w:r>
            <w:proofErr w:type="spellEnd"/>
          </w:p>
        </w:tc>
        <w:tc>
          <w:tcPr>
            <w:tcW w:w="4252" w:type="dxa"/>
          </w:tcPr>
          <w:p w14:paraId="6B966D4D" w14:textId="77777777" w:rsidR="005F6B7E" w:rsidRDefault="00A0779E">
            <w:pPr>
              <w:spacing w:after="0"/>
            </w:pPr>
            <w:r>
              <w:rPr>
                <w:sz w:val="20"/>
              </w:rPr>
              <w:t>-Wall -</w:t>
            </w:r>
            <w:proofErr w:type="spellStart"/>
            <w:r>
              <w:rPr>
                <w:sz w:val="20"/>
              </w:rPr>
              <w:t>Wextra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Werror</w:t>
            </w:r>
            <w:proofErr w:type="spellEnd"/>
          </w:p>
        </w:tc>
      </w:tr>
      <w:tr w:rsidR="005F6B7E" w14:paraId="2511D9A6" w14:textId="77777777">
        <w:trPr>
          <w:jc w:val="center"/>
        </w:trPr>
        <w:tc>
          <w:tcPr>
            <w:tcW w:w="4252" w:type="dxa"/>
          </w:tcPr>
          <w:p w14:paraId="6E4E3249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测试脚本</w:t>
            </w:r>
            <w:proofErr w:type="spellEnd"/>
          </w:p>
        </w:tc>
        <w:tc>
          <w:tcPr>
            <w:tcW w:w="4252" w:type="dxa"/>
          </w:tcPr>
          <w:p w14:paraId="48EC1C98" w14:textId="77777777" w:rsidR="005F6B7E" w:rsidRDefault="00A0779E">
            <w:pPr>
              <w:spacing w:after="0"/>
            </w:pPr>
            <w:r>
              <w:rPr>
                <w:sz w:val="20"/>
              </w:rPr>
              <w:t>Bash test.sh</w:t>
            </w:r>
          </w:p>
        </w:tc>
      </w:tr>
      <w:tr w:rsidR="005F6B7E" w14:paraId="592B96F5" w14:textId="77777777">
        <w:trPr>
          <w:jc w:val="center"/>
        </w:trPr>
        <w:tc>
          <w:tcPr>
            <w:tcW w:w="4252" w:type="dxa"/>
          </w:tcPr>
          <w:p w14:paraId="38D77465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网络环境</w:t>
            </w:r>
            <w:proofErr w:type="spellEnd"/>
          </w:p>
        </w:tc>
        <w:tc>
          <w:tcPr>
            <w:tcW w:w="4252" w:type="dxa"/>
          </w:tcPr>
          <w:p w14:paraId="3C991E48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本地回环</w:t>
            </w:r>
            <w:proofErr w:type="spellEnd"/>
            <w:r>
              <w:rPr>
                <w:sz w:val="20"/>
              </w:rPr>
              <w:t xml:space="preserve"> 127.0.0.1</w:t>
            </w:r>
          </w:p>
        </w:tc>
      </w:tr>
      <w:tr w:rsidR="005F6B7E" w14:paraId="039558D0" w14:textId="77777777">
        <w:trPr>
          <w:jc w:val="center"/>
        </w:trPr>
        <w:tc>
          <w:tcPr>
            <w:tcW w:w="4252" w:type="dxa"/>
          </w:tcPr>
          <w:p w14:paraId="784B16EF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测试端口</w:t>
            </w:r>
            <w:proofErr w:type="spellEnd"/>
          </w:p>
        </w:tc>
        <w:tc>
          <w:tcPr>
            <w:tcW w:w="4252" w:type="dxa"/>
          </w:tcPr>
          <w:p w14:paraId="73BBB82C" w14:textId="77777777" w:rsidR="005F6B7E" w:rsidRDefault="00A0779E">
            <w:pPr>
              <w:spacing w:after="0"/>
            </w:pPr>
            <w:r>
              <w:rPr>
                <w:sz w:val="20"/>
              </w:rPr>
              <w:t>18888</w:t>
            </w:r>
          </w:p>
        </w:tc>
      </w:tr>
    </w:tbl>
    <w:p w14:paraId="137CDB89" w14:textId="77777777" w:rsidR="005F6B7E" w:rsidRDefault="00A0779E">
      <w:pPr>
        <w:rPr>
          <w:lang w:eastAsia="zh-CN"/>
        </w:rPr>
      </w:pPr>
      <w:r>
        <w:rPr>
          <w:lang w:eastAsia="zh-CN"/>
        </w:rPr>
        <w:t>集成测试脚本</w:t>
      </w:r>
      <w:r>
        <w:rPr>
          <w:lang w:eastAsia="zh-CN"/>
        </w:rPr>
        <w:t xml:space="preserve"> test.sh </w:t>
      </w:r>
      <w:r>
        <w:rPr>
          <w:lang w:eastAsia="zh-CN"/>
        </w:rPr>
        <w:t>自动完成以下流程：创建测试目录和测试文件</w:t>
      </w:r>
      <w:r>
        <w:rPr>
          <w:lang w:eastAsia="zh-CN"/>
        </w:rPr>
        <w:t xml:space="preserve"> → </w:t>
      </w:r>
      <w:r>
        <w:rPr>
          <w:lang w:eastAsia="zh-CN"/>
        </w:rPr>
        <w:t>启动服务器</w:t>
      </w:r>
      <w:r>
        <w:rPr>
          <w:lang w:eastAsia="zh-CN"/>
        </w:rPr>
        <w:t xml:space="preserve"> → </w:t>
      </w:r>
      <w:r>
        <w:rPr>
          <w:lang w:eastAsia="zh-CN"/>
        </w:rPr>
        <w:t>执行各项测试</w:t>
      </w:r>
      <w:r>
        <w:rPr>
          <w:lang w:eastAsia="zh-CN"/>
        </w:rPr>
        <w:t xml:space="preserve"> → </w:t>
      </w:r>
      <w:r>
        <w:rPr>
          <w:lang w:eastAsia="zh-CN"/>
        </w:rPr>
        <w:t>关闭服务器</w:t>
      </w:r>
      <w:r>
        <w:rPr>
          <w:lang w:eastAsia="zh-CN"/>
        </w:rPr>
        <w:t xml:space="preserve"> → </w:t>
      </w:r>
      <w:r>
        <w:rPr>
          <w:lang w:eastAsia="zh-CN"/>
        </w:rPr>
        <w:t>清理测试环境。测试结果通过比较文件内容（</w:t>
      </w:r>
      <w:proofErr w:type="spellStart"/>
      <w:r>
        <w:rPr>
          <w:lang w:eastAsia="zh-CN"/>
        </w:rPr>
        <w:t>cmp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命令）验证传输完整性。</w:t>
      </w:r>
    </w:p>
    <w:p w14:paraId="37FEE48C" w14:textId="77777777" w:rsidR="005F6B7E" w:rsidRDefault="00A0779E">
      <w:pPr>
        <w:pStyle w:val="31"/>
        <w:rPr>
          <w:lang w:eastAsia="zh-CN"/>
        </w:rPr>
      </w:pPr>
      <w:bookmarkStart w:id="12" w:name="_Toc11366"/>
      <w:r>
        <w:rPr>
          <w:rFonts w:ascii="SimHei" w:eastAsia="SimHei" w:hAnsi="SimHei"/>
          <w:lang w:eastAsia="zh-CN"/>
        </w:rPr>
        <w:lastRenderedPageBreak/>
        <w:t xml:space="preserve">3.2 </w:t>
      </w:r>
      <w:r>
        <w:rPr>
          <w:rFonts w:ascii="SimHei" w:eastAsia="SimHei" w:hAnsi="SimHei"/>
          <w:lang w:eastAsia="zh-CN"/>
        </w:rPr>
        <w:t>测试结果</w:t>
      </w:r>
      <w:bookmarkEnd w:id="12"/>
    </w:p>
    <w:p w14:paraId="4892972A" w14:textId="77777777" w:rsidR="005F6B7E" w:rsidRDefault="00A0779E">
      <w:pPr>
        <w:rPr>
          <w:lang w:eastAsia="zh-CN"/>
        </w:rPr>
      </w:pPr>
      <w:r>
        <w:rPr>
          <w:lang w:eastAsia="zh-CN"/>
        </w:rPr>
        <w:t>测试用例</w:t>
      </w:r>
      <w:r>
        <w:rPr>
          <w:lang w:eastAsia="zh-CN"/>
        </w:rPr>
        <w:t xml:space="preserve"> 1</w:t>
      </w:r>
      <w:r>
        <w:rPr>
          <w:lang w:eastAsia="zh-CN"/>
        </w:rPr>
        <w:t>：创建目录</w:t>
      </w:r>
    </w:p>
    <w:p w14:paraId="3ABE0AF6" w14:textId="77777777" w:rsidR="005F6B7E" w:rsidRDefault="00A0779E">
      <w:proofErr w:type="spellStart"/>
      <w:r>
        <w:t>测试命令</w:t>
      </w:r>
      <w:proofErr w:type="spellEnd"/>
      <w:proofErr w:type="gramStart"/>
      <w:r>
        <w:t>：</w:t>
      </w:r>
      <w:r>
        <w:t>./</w:t>
      </w:r>
      <w:proofErr w:type="gramEnd"/>
      <w:r>
        <w:t xml:space="preserve">client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testdir</w:t>
      </w:r>
      <w:proofErr w:type="spellEnd"/>
    </w:p>
    <w:p w14:paraId="27B75E01" w14:textId="77777777" w:rsidR="005F6B7E" w:rsidRDefault="00A0779E">
      <w:proofErr w:type="spellStart"/>
      <w:r>
        <w:t>预期结果：返回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: </w:t>
      </w:r>
      <w:proofErr w:type="spellStart"/>
      <w:r>
        <w:t>OK</w:t>
      </w:r>
      <w:r>
        <w:t>，服务器</w:t>
      </w:r>
      <w:proofErr w:type="spellEnd"/>
      <w:r>
        <w:t xml:space="preserve"> storage </w:t>
      </w:r>
      <w:proofErr w:type="spellStart"/>
      <w:r>
        <w:t>目录下创建</w:t>
      </w:r>
      <w:proofErr w:type="spellEnd"/>
      <w:r>
        <w:t xml:space="preserve"> </w:t>
      </w:r>
      <w:proofErr w:type="spellStart"/>
      <w:r>
        <w:t>testdir</w:t>
      </w:r>
      <w:proofErr w:type="spellEnd"/>
      <w:r>
        <w:t xml:space="preserve"> </w:t>
      </w:r>
      <w:proofErr w:type="spellStart"/>
      <w:r>
        <w:t>子目录</w:t>
      </w:r>
      <w:proofErr w:type="spellEnd"/>
      <w:r>
        <w:t>。</w:t>
      </w:r>
    </w:p>
    <w:p w14:paraId="409E0FA6" w14:textId="77777777" w:rsidR="005F6B7E" w:rsidRDefault="00A0779E">
      <w:proofErr w:type="spellStart"/>
      <w:r>
        <w:t>实际结果：通过。服务器成功创建目录并返回</w:t>
      </w:r>
      <w:proofErr w:type="spellEnd"/>
      <w:r>
        <w:t xml:space="preserve"> STATUS_OK</w:t>
      </w:r>
      <w:r>
        <w:t>。</w:t>
      </w:r>
    </w:p>
    <w:p w14:paraId="0ACB317E" w14:textId="77777777" w:rsidR="005F6B7E" w:rsidRDefault="00A0779E">
      <w:proofErr w:type="spellStart"/>
      <w:r>
        <w:t>测试用例</w:t>
      </w:r>
      <w:proofErr w:type="spellEnd"/>
      <w:r>
        <w:t xml:space="preserve"> 2</w:t>
      </w:r>
      <w:r>
        <w:t>：单文件上传</w:t>
      </w:r>
    </w:p>
    <w:p w14:paraId="30366E9D" w14:textId="77777777" w:rsidR="005F6B7E" w:rsidRDefault="00A0779E">
      <w:proofErr w:type="spellStart"/>
      <w:r>
        <w:t>测试命令</w:t>
      </w:r>
      <w:proofErr w:type="spellEnd"/>
      <w:proofErr w:type="gramStart"/>
      <w:r>
        <w:t>：</w:t>
      </w:r>
      <w:r>
        <w:t>./</w:t>
      </w:r>
      <w:proofErr w:type="gramEnd"/>
      <w:r>
        <w:t>client upload local.txt remote.txt</w:t>
      </w:r>
    </w:p>
    <w:p w14:paraId="333E4D96" w14:textId="77777777" w:rsidR="005F6B7E" w:rsidRDefault="00A0779E">
      <w:proofErr w:type="spellStart"/>
      <w:r>
        <w:t>预期结果：返回</w:t>
      </w:r>
      <w:proofErr w:type="spellEnd"/>
      <w:r>
        <w:t xml:space="preserve"> upload </w:t>
      </w:r>
      <w:proofErr w:type="spellStart"/>
      <w:r>
        <w:t>操作成功，服务器上文件内容与本地一致</w:t>
      </w:r>
      <w:proofErr w:type="spellEnd"/>
      <w:r>
        <w:t>。</w:t>
      </w:r>
    </w:p>
    <w:p w14:paraId="78333115" w14:textId="77777777" w:rsidR="005F6B7E" w:rsidRDefault="00A0779E">
      <w:pPr>
        <w:rPr>
          <w:lang w:eastAsia="zh-CN"/>
        </w:rPr>
      </w:pPr>
      <w:proofErr w:type="spellStart"/>
      <w:r>
        <w:t>实际结果：通过</w:t>
      </w:r>
      <w:proofErr w:type="spellEnd"/>
      <w:r>
        <w:t>。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cmp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命令比较上传前后文件内容，完全一致。</w:t>
      </w:r>
    </w:p>
    <w:p w14:paraId="5EEED84E" w14:textId="77777777" w:rsidR="005F6B7E" w:rsidRDefault="00A0779E">
      <w:proofErr w:type="spellStart"/>
      <w:r>
        <w:t>测试用例</w:t>
      </w:r>
      <w:proofErr w:type="spellEnd"/>
      <w:r>
        <w:t xml:space="preserve"> 3</w:t>
      </w:r>
      <w:r>
        <w:t>：多文件上传</w:t>
      </w:r>
    </w:p>
    <w:p w14:paraId="0BED14E9" w14:textId="77777777" w:rsidR="005F6B7E" w:rsidRDefault="00A0779E">
      <w:proofErr w:type="spellStart"/>
      <w:r>
        <w:t>测试命令</w:t>
      </w:r>
      <w:proofErr w:type="spellEnd"/>
      <w:proofErr w:type="gramStart"/>
      <w:r>
        <w:t>：</w:t>
      </w:r>
      <w:r>
        <w:t>./</w:t>
      </w:r>
      <w:proofErr w:type="gramEnd"/>
      <w:r>
        <w:t>client upload file1.txt r1.txt file2.txt r2.txt</w:t>
      </w:r>
    </w:p>
    <w:p w14:paraId="2147E9B1" w14:textId="77777777" w:rsidR="005F6B7E" w:rsidRDefault="00A0779E">
      <w:proofErr w:type="spellStart"/>
      <w:r>
        <w:t>预期结果：两个文件均上传成功，服务器上文件内容正确</w:t>
      </w:r>
      <w:proofErr w:type="spellEnd"/>
      <w:r>
        <w:t>。</w:t>
      </w:r>
    </w:p>
    <w:p w14:paraId="5EDCE3DF" w14:textId="77777777" w:rsidR="005F6B7E" w:rsidRDefault="00A0779E">
      <w:pPr>
        <w:rPr>
          <w:lang w:eastAsia="zh-CN"/>
        </w:rPr>
      </w:pPr>
      <w:r>
        <w:rPr>
          <w:lang w:eastAsia="zh-CN"/>
        </w:rPr>
        <w:t>实际结果：通过。批量上</w:t>
      </w:r>
      <w:proofErr w:type="gramStart"/>
      <w:r>
        <w:rPr>
          <w:lang w:eastAsia="zh-CN"/>
        </w:rPr>
        <w:t>传功能</w:t>
      </w:r>
      <w:proofErr w:type="gramEnd"/>
      <w:r>
        <w:rPr>
          <w:lang w:eastAsia="zh-CN"/>
        </w:rPr>
        <w:t>正常，连接复用无异常。</w:t>
      </w:r>
    </w:p>
    <w:p w14:paraId="5B1EC12B" w14:textId="77777777" w:rsidR="005F6B7E" w:rsidRDefault="00A0779E">
      <w:proofErr w:type="spellStart"/>
      <w:r>
        <w:t>测试用例</w:t>
      </w:r>
      <w:proofErr w:type="spellEnd"/>
      <w:r>
        <w:t xml:space="preserve"> 4</w:t>
      </w:r>
      <w:r>
        <w:t>：文件下载</w:t>
      </w:r>
    </w:p>
    <w:p w14:paraId="45E582AF" w14:textId="77777777" w:rsidR="005F6B7E" w:rsidRDefault="00A0779E">
      <w:proofErr w:type="spellStart"/>
      <w:r>
        <w:t>测试命令</w:t>
      </w:r>
      <w:proofErr w:type="spellEnd"/>
      <w:proofErr w:type="gramStart"/>
      <w:r>
        <w:t>：</w:t>
      </w:r>
      <w:r>
        <w:t>./</w:t>
      </w:r>
      <w:proofErr w:type="gramEnd"/>
      <w:r>
        <w:t>client download remote.txt downloaded.txt</w:t>
      </w:r>
    </w:p>
    <w:p w14:paraId="10D35B47" w14:textId="77777777" w:rsidR="005F6B7E" w:rsidRDefault="00A0779E">
      <w:proofErr w:type="spellStart"/>
      <w:r>
        <w:t>预期结果：下载的文件与服务器上文件内容一致</w:t>
      </w:r>
      <w:proofErr w:type="spellEnd"/>
      <w:r>
        <w:t>。</w:t>
      </w:r>
    </w:p>
    <w:p w14:paraId="17617542" w14:textId="77777777" w:rsidR="005F6B7E" w:rsidRDefault="00A0779E">
      <w:proofErr w:type="spellStart"/>
      <w:r>
        <w:t>实际结果：通过。</w:t>
      </w:r>
      <w:r>
        <w:t>cmp</w:t>
      </w:r>
      <w:proofErr w:type="spellEnd"/>
      <w:r>
        <w:t xml:space="preserve"> </w:t>
      </w:r>
      <w:proofErr w:type="spellStart"/>
      <w:r>
        <w:t>比较下载文件与原始文件，内容完全匹配</w:t>
      </w:r>
      <w:proofErr w:type="spellEnd"/>
      <w:r>
        <w:t>。</w:t>
      </w:r>
    </w:p>
    <w:p w14:paraId="10DC1CE0" w14:textId="77777777" w:rsidR="005F6B7E" w:rsidRDefault="00A0779E">
      <w:pPr>
        <w:rPr>
          <w:lang w:eastAsia="zh-CN"/>
        </w:rPr>
      </w:pPr>
      <w:r>
        <w:rPr>
          <w:lang w:eastAsia="zh-CN"/>
        </w:rPr>
        <w:t>测试用例</w:t>
      </w:r>
      <w:r>
        <w:rPr>
          <w:lang w:eastAsia="zh-CN"/>
        </w:rPr>
        <w:t xml:space="preserve"> 5</w:t>
      </w:r>
      <w:r>
        <w:rPr>
          <w:lang w:eastAsia="zh-CN"/>
        </w:rPr>
        <w:t>：列目录（根目录）</w:t>
      </w:r>
    </w:p>
    <w:p w14:paraId="674C842E" w14:textId="77777777" w:rsidR="005F6B7E" w:rsidRDefault="00A0779E">
      <w:pPr>
        <w:rPr>
          <w:lang w:eastAsia="zh-CN"/>
        </w:rPr>
      </w:pPr>
      <w:r>
        <w:rPr>
          <w:lang w:eastAsia="zh-CN"/>
        </w:rPr>
        <w:t>测试命令：</w:t>
      </w:r>
      <w:proofErr w:type="gramStart"/>
      <w:r>
        <w:rPr>
          <w:lang w:eastAsia="zh-CN"/>
        </w:rPr>
        <w:t>./</w:t>
      </w:r>
      <w:proofErr w:type="gramEnd"/>
      <w:r>
        <w:rPr>
          <w:lang w:eastAsia="zh-CN"/>
        </w:rPr>
        <w:t>client list</w:t>
      </w:r>
    </w:p>
    <w:p w14:paraId="7D77CB7F" w14:textId="77777777" w:rsidR="005F6B7E" w:rsidRDefault="00A0779E">
      <w:pPr>
        <w:rPr>
          <w:lang w:eastAsia="zh-CN"/>
        </w:rPr>
      </w:pPr>
      <w:r>
        <w:rPr>
          <w:lang w:eastAsia="zh-CN"/>
        </w:rPr>
        <w:t>预期结果：显示服务器根目录下的文件列表，包含类型、大小、时间和文件名。</w:t>
      </w:r>
    </w:p>
    <w:p w14:paraId="77C6D1D3" w14:textId="77777777" w:rsidR="005F6B7E" w:rsidRDefault="00A0779E">
      <w:pPr>
        <w:rPr>
          <w:lang w:eastAsia="zh-CN"/>
        </w:rPr>
      </w:pPr>
      <w:r>
        <w:rPr>
          <w:lang w:eastAsia="zh-CN"/>
        </w:rPr>
        <w:lastRenderedPageBreak/>
        <w:t>实际结果：通过。输出格式示例如下：</w:t>
      </w:r>
    </w:p>
    <w:p w14:paraId="216C9440" w14:textId="77777777" w:rsidR="005F6B7E" w:rsidRDefault="00A0779E">
      <w:pPr>
        <w:spacing w:line="360" w:lineRule="exact"/>
        <w:rPr>
          <w:lang w:eastAsia="zh-CN"/>
        </w:rPr>
      </w:pPr>
      <w:r>
        <w:rPr>
          <w:rFonts w:ascii="Courier New" w:hAnsi="Courier New"/>
          <w:sz w:val="18"/>
          <w:lang w:eastAsia="zh-CN"/>
        </w:rPr>
        <w:t xml:space="preserve">D -          </w:t>
      </w:r>
      <w:r>
        <w:rPr>
          <w:rFonts w:ascii="Courier New" w:hAnsi="Courier New"/>
          <w:sz w:val="18"/>
          <w:lang w:eastAsia="zh-CN"/>
        </w:rPr>
        <w:t xml:space="preserve">2026-05-13 10:46 </w:t>
      </w:r>
      <w:proofErr w:type="spellStart"/>
      <w:r>
        <w:rPr>
          <w:rFonts w:ascii="Courier New" w:hAnsi="Courier New"/>
          <w:sz w:val="18"/>
          <w:lang w:eastAsia="zh-CN"/>
        </w:rPr>
        <w:t>testdir</w:t>
      </w:r>
      <w:proofErr w:type="spellEnd"/>
      <w:r>
        <w:rPr>
          <w:rFonts w:ascii="Courier New" w:hAnsi="Courier New"/>
          <w:sz w:val="18"/>
          <w:lang w:eastAsia="zh-CN"/>
        </w:rPr>
        <w:br/>
        <w:t>F 28.0B      2026-05-13 10:46 remote.txt</w:t>
      </w:r>
      <w:r>
        <w:rPr>
          <w:rFonts w:ascii="Courier New" w:hAnsi="Courier New"/>
          <w:sz w:val="18"/>
          <w:lang w:eastAsia="zh-CN"/>
        </w:rPr>
        <w:br/>
        <w:t>F 15.0B      2026-05-13 10:46 r1.txt</w:t>
      </w:r>
      <w:r>
        <w:rPr>
          <w:rFonts w:ascii="Courier New" w:hAnsi="Courier New"/>
          <w:sz w:val="18"/>
          <w:lang w:eastAsia="zh-CN"/>
        </w:rPr>
        <w:br/>
      </w:r>
    </w:p>
    <w:p w14:paraId="5D8013D2" w14:textId="77777777" w:rsidR="005F6B7E" w:rsidRDefault="00A0779E">
      <w:pPr>
        <w:rPr>
          <w:lang w:eastAsia="zh-CN"/>
        </w:rPr>
      </w:pPr>
      <w:r>
        <w:rPr>
          <w:lang w:eastAsia="zh-CN"/>
        </w:rPr>
        <w:t>测试用例</w:t>
      </w:r>
      <w:r>
        <w:rPr>
          <w:lang w:eastAsia="zh-CN"/>
        </w:rPr>
        <w:t xml:space="preserve"> 6</w:t>
      </w:r>
      <w:r>
        <w:rPr>
          <w:lang w:eastAsia="zh-CN"/>
        </w:rPr>
        <w:t>：</w:t>
      </w:r>
      <w:proofErr w:type="gramStart"/>
      <w:r>
        <w:rPr>
          <w:lang w:eastAsia="zh-CN"/>
        </w:rPr>
        <w:t>列子</w:t>
      </w:r>
      <w:proofErr w:type="gramEnd"/>
      <w:r>
        <w:rPr>
          <w:lang w:eastAsia="zh-CN"/>
        </w:rPr>
        <w:t>目录</w:t>
      </w:r>
    </w:p>
    <w:p w14:paraId="15853E73" w14:textId="77777777" w:rsidR="005F6B7E" w:rsidRDefault="00A0779E">
      <w:pPr>
        <w:rPr>
          <w:lang w:eastAsia="zh-CN"/>
        </w:rPr>
      </w:pPr>
      <w:r>
        <w:rPr>
          <w:lang w:eastAsia="zh-CN"/>
        </w:rPr>
        <w:t>测试命令：</w:t>
      </w:r>
      <w:proofErr w:type="gramStart"/>
      <w:r>
        <w:rPr>
          <w:lang w:eastAsia="zh-CN"/>
        </w:rPr>
        <w:t>./</w:t>
      </w:r>
      <w:proofErr w:type="gramEnd"/>
      <w:r>
        <w:rPr>
          <w:lang w:eastAsia="zh-CN"/>
        </w:rPr>
        <w:t xml:space="preserve">client list </w:t>
      </w:r>
      <w:proofErr w:type="spellStart"/>
      <w:r>
        <w:rPr>
          <w:lang w:eastAsia="zh-CN"/>
        </w:rPr>
        <w:t>testdir</w:t>
      </w:r>
      <w:proofErr w:type="spellEnd"/>
    </w:p>
    <w:p w14:paraId="33B98F7B" w14:textId="77777777" w:rsidR="005F6B7E" w:rsidRDefault="00A0779E">
      <w:pPr>
        <w:rPr>
          <w:lang w:eastAsia="zh-CN"/>
        </w:rPr>
      </w:pPr>
      <w:r>
        <w:rPr>
          <w:lang w:eastAsia="zh-CN"/>
        </w:rPr>
        <w:t>预期结果：显示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testdir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子目录下的文件列表。</w:t>
      </w:r>
    </w:p>
    <w:p w14:paraId="70C22305" w14:textId="77777777" w:rsidR="005F6B7E" w:rsidRDefault="00A0779E">
      <w:pPr>
        <w:rPr>
          <w:lang w:eastAsia="zh-CN"/>
        </w:rPr>
      </w:pPr>
      <w:r>
        <w:rPr>
          <w:lang w:eastAsia="zh-CN"/>
        </w:rPr>
        <w:t>实际结果：通过。子目录内容正确显示。</w:t>
      </w:r>
    </w:p>
    <w:p w14:paraId="62C65FA4" w14:textId="77777777" w:rsidR="005F6B7E" w:rsidRDefault="00A0779E">
      <w:proofErr w:type="spellStart"/>
      <w:r>
        <w:t>测试用例</w:t>
      </w:r>
      <w:proofErr w:type="spellEnd"/>
      <w:r>
        <w:t xml:space="preserve"> 7</w:t>
      </w:r>
      <w:r>
        <w:t>：文件重命名</w:t>
      </w:r>
    </w:p>
    <w:p w14:paraId="6F4FF4E9" w14:textId="77777777" w:rsidR="005F6B7E" w:rsidRDefault="00A0779E">
      <w:proofErr w:type="spellStart"/>
      <w:r>
        <w:t>测试命令</w:t>
      </w:r>
      <w:proofErr w:type="spellEnd"/>
      <w:proofErr w:type="gramStart"/>
      <w:r>
        <w:t>：</w:t>
      </w:r>
      <w:r>
        <w:t>./</w:t>
      </w:r>
      <w:proofErr w:type="gramEnd"/>
      <w:r>
        <w:t>client rename remote.txt newname.txt</w:t>
      </w:r>
    </w:p>
    <w:p w14:paraId="697382C8" w14:textId="77777777" w:rsidR="005F6B7E" w:rsidRDefault="00A0779E">
      <w:proofErr w:type="spellStart"/>
      <w:r>
        <w:t>预期结果：返回</w:t>
      </w:r>
      <w:proofErr w:type="spellEnd"/>
      <w:r>
        <w:t xml:space="preserve"> rename: </w:t>
      </w:r>
      <w:proofErr w:type="spellStart"/>
      <w:r>
        <w:t>OK</w:t>
      </w:r>
      <w:r>
        <w:t>，原文件名消失，新文件名出现</w:t>
      </w:r>
      <w:proofErr w:type="spellEnd"/>
      <w:r>
        <w:t>。</w:t>
      </w:r>
    </w:p>
    <w:p w14:paraId="0F6D217A" w14:textId="77777777" w:rsidR="005F6B7E" w:rsidRDefault="00A0779E">
      <w:pPr>
        <w:rPr>
          <w:lang w:eastAsia="zh-CN"/>
        </w:rPr>
      </w:pPr>
      <w:r>
        <w:rPr>
          <w:lang w:eastAsia="zh-CN"/>
        </w:rPr>
        <w:t>实际结果：通过。</w:t>
      </w:r>
    </w:p>
    <w:p w14:paraId="68AA1198" w14:textId="77777777" w:rsidR="005F6B7E" w:rsidRDefault="00A0779E">
      <w:pPr>
        <w:rPr>
          <w:lang w:eastAsia="zh-CN"/>
        </w:rPr>
      </w:pPr>
      <w:r>
        <w:rPr>
          <w:lang w:eastAsia="zh-CN"/>
        </w:rPr>
        <w:t>测试用例</w:t>
      </w:r>
      <w:r>
        <w:rPr>
          <w:lang w:eastAsia="zh-CN"/>
        </w:rPr>
        <w:t xml:space="preserve"> 8</w:t>
      </w:r>
      <w:r>
        <w:rPr>
          <w:lang w:eastAsia="zh-CN"/>
        </w:rPr>
        <w:t>：删除文件和目录</w:t>
      </w:r>
    </w:p>
    <w:p w14:paraId="5F71F0F9" w14:textId="77777777" w:rsidR="005F6B7E" w:rsidRDefault="00A0779E">
      <w:proofErr w:type="spellStart"/>
      <w:r>
        <w:t>测试命令</w:t>
      </w:r>
      <w:proofErr w:type="spellEnd"/>
      <w:proofErr w:type="gramStart"/>
      <w:r>
        <w:t>：</w:t>
      </w:r>
      <w:r>
        <w:t>./</w:t>
      </w:r>
      <w:proofErr w:type="gramEnd"/>
      <w:r>
        <w:t xml:space="preserve">client delete newname.txt </w:t>
      </w:r>
      <w:r>
        <w:t>和</w:t>
      </w:r>
      <w:r>
        <w:t xml:space="preserve"> ./client delete </w:t>
      </w:r>
      <w:proofErr w:type="spellStart"/>
      <w:r>
        <w:t>testdir</w:t>
      </w:r>
      <w:proofErr w:type="spellEnd"/>
    </w:p>
    <w:p w14:paraId="31366ADB" w14:textId="77777777" w:rsidR="005F6B7E" w:rsidRDefault="00A0779E">
      <w:proofErr w:type="spellStart"/>
      <w:r>
        <w:t>预期结果：文件和目录被删除</w:t>
      </w:r>
      <w:proofErr w:type="spellEnd"/>
      <w:r>
        <w:t>。</w:t>
      </w:r>
    </w:p>
    <w:p w14:paraId="0FAE2AB4" w14:textId="77777777" w:rsidR="005F6B7E" w:rsidRDefault="00A0779E">
      <w:proofErr w:type="spellStart"/>
      <w:r>
        <w:t>实际结果：通过。</w:t>
      </w:r>
      <w:r>
        <w:t>delete</w:t>
      </w:r>
      <w:proofErr w:type="spellEnd"/>
      <w:r>
        <w:t xml:space="preserve"> </w:t>
      </w:r>
      <w:proofErr w:type="spellStart"/>
      <w:r>
        <w:t>命令正确区分文件和目录，使用</w:t>
      </w:r>
      <w:proofErr w:type="spellEnd"/>
      <w:r>
        <w:t xml:space="preserve"> </w:t>
      </w:r>
      <w:proofErr w:type="gramStart"/>
      <w:r>
        <w:t>unlink(</w:t>
      </w:r>
      <w:proofErr w:type="gramEnd"/>
      <w:r>
        <w:t xml:space="preserve">) </w:t>
      </w:r>
      <w:r>
        <w:t>和</w:t>
      </w:r>
      <w:r>
        <w:t xml:space="preserve"> </w:t>
      </w:r>
      <w:proofErr w:type="spellStart"/>
      <w:r>
        <w:t>rmdir</w:t>
      </w:r>
      <w:proofErr w:type="spellEnd"/>
      <w:r>
        <w:t xml:space="preserve">() </w:t>
      </w:r>
      <w:proofErr w:type="spellStart"/>
      <w:r>
        <w:t>分别处理</w:t>
      </w:r>
      <w:proofErr w:type="spellEnd"/>
      <w:r>
        <w:t>。</w:t>
      </w:r>
    </w:p>
    <w:p w14:paraId="27A8F862" w14:textId="77777777" w:rsidR="005F6B7E" w:rsidRDefault="00A0779E">
      <w:pPr>
        <w:rPr>
          <w:lang w:eastAsia="zh-CN"/>
        </w:rPr>
      </w:pPr>
      <w:r>
        <w:rPr>
          <w:lang w:eastAsia="zh-CN"/>
        </w:rPr>
        <w:t>测试用例</w:t>
      </w:r>
      <w:r>
        <w:rPr>
          <w:lang w:eastAsia="zh-CN"/>
        </w:rPr>
        <w:t xml:space="preserve"> 9</w:t>
      </w:r>
      <w:r>
        <w:rPr>
          <w:lang w:eastAsia="zh-CN"/>
        </w:rPr>
        <w:t>：路径遍历防护</w:t>
      </w:r>
    </w:p>
    <w:p w14:paraId="184D9BE6" w14:textId="77777777" w:rsidR="005F6B7E" w:rsidRDefault="00A0779E">
      <w:proofErr w:type="spellStart"/>
      <w:r>
        <w:t>测试命令</w:t>
      </w:r>
      <w:proofErr w:type="spellEnd"/>
      <w:proofErr w:type="gramStart"/>
      <w:r>
        <w:t>：</w:t>
      </w:r>
      <w:r>
        <w:t>./</w:t>
      </w:r>
      <w:proofErr w:type="gramEnd"/>
      <w:r>
        <w:t>client download ../../</w:t>
      </w:r>
      <w:proofErr w:type="spellStart"/>
      <w:r>
        <w:t>etc</w:t>
      </w:r>
      <w:proofErr w:type="spellEnd"/>
      <w:r>
        <w:t>/passwd hack.txt</w:t>
      </w:r>
    </w:p>
    <w:p w14:paraId="7462874A" w14:textId="77777777" w:rsidR="005F6B7E" w:rsidRDefault="00A0779E">
      <w:proofErr w:type="spellStart"/>
      <w:r>
        <w:t>预期结果：服务器拒绝请求，返回</w:t>
      </w:r>
      <w:proofErr w:type="spellEnd"/>
      <w:r>
        <w:t xml:space="preserve"> INVALID_PATH </w:t>
      </w:r>
      <w:proofErr w:type="spellStart"/>
      <w:r>
        <w:t>错误</w:t>
      </w:r>
      <w:proofErr w:type="spellEnd"/>
      <w:r>
        <w:t>。</w:t>
      </w:r>
    </w:p>
    <w:p w14:paraId="02ED1FB1" w14:textId="77777777" w:rsidR="005F6B7E" w:rsidRDefault="00A0779E">
      <w:pPr>
        <w:rPr>
          <w:lang w:eastAsia="zh-CN"/>
        </w:rPr>
      </w:pPr>
      <w:proofErr w:type="spellStart"/>
      <w:r>
        <w:t>实际结果：通过</w:t>
      </w:r>
      <w:proofErr w:type="spellEnd"/>
      <w:r>
        <w:t>。</w:t>
      </w:r>
      <w:r>
        <w:rPr>
          <w:lang w:eastAsia="zh-CN"/>
        </w:rPr>
        <w:t>路径校验函数正确识别并拒绝</w:t>
      </w:r>
      <w:r>
        <w:rPr>
          <w:lang w:eastAsia="zh-CN"/>
        </w:rPr>
        <w:t>".."</w:t>
      </w:r>
      <w:r>
        <w:rPr>
          <w:lang w:eastAsia="zh-CN"/>
        </w:rPr>
        <w:t>路径组件。</w:t>
      </w:r>
    </w:p>
    <w:p w14:paraId="5DE57BE0" w14:textId="77777777" w:rsidR="005F6B7E" w:rsidRDefault="00A0779E">
      <w:pPr>
        <w:rPr>
          <w:lang w:eastAsia="zh-CN"/>
        </w:rPr>
      </w:pPr>
      <w:r>
        <w:rPr>
          <w:lang w:eastAsia="zh-CN"/>
        </w:rPr>
        <w:lastRenderedPageBreak/>
        <w:t>测试用例</w:t>
      </w:r>
      <w:r>
        <w:rPr>
          <w:lang w:eastAsia="zh-CN"/>
        </w:rPr>
        <w:t xml:space="preserve"> 10</w:t>
      </w:r>
      <w:r>
        <w:rPr>
          <w:lang w:eastAsia="zh-CN"/>
        </w:rPr>
        <w:t>：大文件传输（</w:t>
      </w:r>
      <w:r>
        <w:rPr>
          <w:lang w:eastAsia="zh-CN"/>
        </w:rPr>
        <w:t>2MB</w:t>
      </w:r>
      <w:r>
        <w:rPr>
          <w:lang w:eastAsia="zh-CN"/>
        </w:rPr>
        <w:t>）</w:t>
      </w:r>
    </w:p>
    <w:p w14:paraId="47CE3185" w14:textId="77777777" w:rsidR="005F6B7E" w:rsidRDefault="00A0779E">
      <w:proofErr w:type="spellStart"/>
      <w:r>
        <w:t>测试命令</w:t>
      </w:r>
      <w:proofErr w:type="spellEnd"/>
      <w:proofErr w:type="gramStart"/>
      <w:r>
        <w:t>：</w:t>
      </w:r>
      <w:r>
        <w:t>./</w:t>
      </w:r>
      <w:proofErr w:type="gramEnd"/>
      <w:r>
        <w:t xml:space="preserve">client upload </w:t>
      </w:r>
      <w:proofErr w:type="spellStart"/>
      <w:r>
        <w:t>largefile.bin</w:t>
      </w:r>
      <w:proofErr w:type="spellEnd"/>
      <w:r>
        <w:t xml:space="preserve"> </w:t>
      </w:r>
      <w:proofErr w:type="spellStart"/>
      <w:r>
        <w:t>remote_large.bin</w:t>
      </w:r>
      <w:proofErr w:type="spellEnd"/>
    </w:p>
    <w:p w14:paraId="4C4E906F" w14:textId="77777777" w:rsidR="005F6B7E" w:rsidRDefault="00A0779E">
      <w:proofErr w:type="spellStart"/>
      <w:r>
        <w:t>预期结果：大文件分块传输成功，内容完整</w:t>
      </w:r>
      <w:proofErr w:type="spellEnd"/>
      <w:r>
        <w:t>。</w:t>
      </w:r>
    </w:p>
    <w:p w14:paraId="7D07D959" w14:textId="77777777" w:rsidR="005F6B7E" w:rsidRDefault="00A0779E">
      <w:r>
        <w:t>实际结果：通过。</w:t>
      </w:r>
      <w:r>
        <w:t xml:space="preserve">2MB </w:t>
      </w:r>
      <w:proofErr w:type="spellStart"/>
      <w:r>
        <w:t>文件分</w:t>
      </w:r>
      <w:proofErr w:type="spellEnd"/>
      <w:r>
        <w:t xml:space="preserve"> 256 </w:t>
      </w:r>
      <w:r>
        <w:t>个</w:t>
      </w:r>
      <w:r>
        <w:t xml:space="preserve"> 8KB </w:t>
      </w:r>
      <w:proofErr w:type="spellStart"/>
      <w:r>
        <w:t>块传输，</w:t>
      </w:r>
      <w:r>
        <w:t>cmp</w:t>
      </w:r>
      <w:proofErr w:type="spellEnd"/>
      <w:r>
        <w:t xml:space="preserve"> </w:t>
      </w:r>
      <w:proofErr w:type="spellStart"/>
      <w:r>
        <w:t>校验内容一致，进度条实时显示传输速率</w:t>
      </w:r>
      <w:proofErr w:type="spellEnd"/>
      <w:r>
        <w:t>。</w:t>
      </w:r>
    </w:p>
    <w:p w14:paraId="312A222B" w14:textId="77777777" w:rsidR="005F6B7E" w:rsidRDefault="00A0779E">
      <w:pPr>
        <w:rPr>
          <w:lang w:eastAsia="zh-CN"/>
        </w:rPr>
      </w:pPr>
      <w:r>
        <w:rPr>
          <w:lang w:eastAsia="zh-CN"/>
        </w:rPr>
        <w:t>测试结果汇总如表</w:t>
      </w:r>
      <w:r>
        <w:rPr>
          <w:lang w:eastAsia="zh-CN"/>
        </w:rPr>
        <w:t xml:space="preserve"> 3-2 </w:t>
      </w:r>
      <w:r>
        <w:rPr>
          <w:lang w:eastAsia="zh-CN"/>
        </w:rPr>
        <w:t>所示。</w:t>
      </w:r>
    </w:p>
    <w:p w14:paraId="386DA8C2" w14:textId="77777777" w:rsidR="005F6B7E" w:rsidRDefault="00A0779E">
      <w:r>
        <w:t>表</w:t>
      </w:r>
      <w:r>
        <w:t xml:space="preserve"> 3-2 </w:t>
      </w:r>
      <w:proofErr w:type="spellStart"/>
      <w:r>
        <w:t>测试结果汇总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F6B7E" w14:paraId="6CCFE244" w14:textId="77777777">
        <w:trPr>
          <w:jc w:val="center"/>
        </w:trPr>
        <w:tc>
          <w:tcPr>
            <w:tcW w:w="2835" w:type="dxa"/>
          </w:tcPr>
          <w:p w14:paraId="61EFEBD9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编号</w:t>
            </w:r>
            <w:proofErr w:type="spellEnd"/>
          </w:p>
        </w:tc>
        <w:tc>
          <w:tcPr>
            <w:tcW w:w="2835" w:type="dxa"/>
          </w:tcPr>
          <w:p w14:paraId="4C37C7B6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测试项</w:t>
            </w:r>
            <w:proofErr w:type="spellEnd"/>
          </w:p>
        </w:tc>
        <w:tc>
          <w:tcPr>
            <w:tcW w:w="2835" w:type="dxa"/>
          </w:tcPr>
          <w:p w14:paraId="12F56FD4" w14:textId="77777777" w:rsidR="005F6B7E" w:rsidRDefault="00A0779E">
            <w:pPr>
              <w:spacing w:after="0"/>
              <w:jc w:val="center"/>
            </w:pPr>
            <w:proofErr w:type="spellStart"/>
            <w:r>
              <w:rPr>
                <w:b/>
                <w:sz w:val="20"/>
              </w:rPr>
              <w:t>结果</w:t>
            </w:r>
            <w:proofErr w:type="spellEnd"/>
          </w:p>
        </w:tc>
      </w:tr>
      <w:tr w:rsidR="005F6B7E" w14:paraId="4B289677" w14:textId="77777777">
        <w:trPr>
          <w:jc w:val="center"/>
        </w:trPr>
        <w:tc>
          <w:tcPr>
            <w:tcW w:w="2835" w:type="dxa"/>
          </w:tcPr>
          <w:p w14:paraId="7E284B20" w14:textId="77777777" w:rsidR="005F6B7E" w:rsidRDefault="00A0779E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6AD717B6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mkdir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创建目录</w:t>
            </w:r>
            <w:proofErr w:type="spellEnd"/>
          </w:p>
        </w:tc>
        <w:tc>
          <w:tcPr>
            <w:tcW w:w="2835" w:type="dxa"/>
          </w:tcPr>
          <w:p w14:paraId="58B5A284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64BE6BA9" w14:textId="77777777">
        <w:trPr>
          <w:jc w:val="center"/>
        </w:trPr>
        <w:tc>
          <w:tcPr>
            <w:tcW w:w="2835" w:type="dxa"/>
          </w:tcPr>
          <w:p w14:paraId="6F213E60" w14:textId="77777777" w:rsidR="005F6B7E" w:rsidRDefault="00A0779E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835" w:type="dxa"/>
          </w:tcPr>
          <w:p w14:paraId="6962DF56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单文件上传</w:t>
            </w:r>
            <w:proofErr w:type="spellEnd"/>
          </w:p>
        </w:tc>
        <w:tc>
          <w:tcPr>
            <w:tcW w:w="2835" w:type="dxa"/>
          </w:tcPr>
          <w:p w14:paraId="111EC6D4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232279C5" w14:textId="77777777">
        <w:trPr>
          <w:jc w:val="center"/>
        </w:trPr>
        <w:tc>
          <w:tcPr>
            <w:tcW w:w="2835" w:type="dxa"/>
          </w:tcPr>
          <w:p w14:paraId="78351885" w14:textId="77777777" w:rsidR="005F6B7E" w:rsidRDefault="00A0779E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2835" w:type="dxa"/>
          </w:tcPr>
          <w:p w14:paraId="27FA9643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多文件上传</w:t>
            </w:r>
            <w:proofErr w:type="spellEnd"/>
          </w:p>
        </w:tc>
        <w:tc>
          <w:tcPr>
            <w:tcW w:w="2835" w:type="dxa"/>
          </w:tcPr>
          <w:p w14:paraId="53634A33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75E7FF87" w14:textId="77777777">
        <w:trPr>
          <w:jc w:val="center"/>
        </w:trPr>
        <w:tc>
          <w:tcPr>
            <w:tcW w:w="2835" w:type="dxa"/>
          </w:tcPr>
          <w:p w14:paraId="7CA63BFA" w14:textId="77777777" w:rsidR="005F6B7E" w:rsidRDefault="00A0779E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2835" w:type="dxa"/>
          </w:tcPr>
          <w:p w14:paraId="1057D59E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文件下载</w:t>
            </w:r>
            <w:proofErr w:type="spellEnd"/>
          </w:p>
        </w:tc>
        <w:tc>
          <w:tcPr>
            <w:tcW w:w="2835" w:type="dxa"/>
          </w:tcPr>
          <w:p w14:paraId="14AAC22D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1BF166E6" w14:textId="77777777">
        <w:trPr>
          <w:jc w:val="center"/>
        </w:trPr>
        <w:tc>
          <w:tcPr>
            <w:tcW w:w="2835" w:type="dxa"/>
          </w:tcPr>
          <w:p w14:paraId="6042CD4F" w14:textId="77777777" w:rsidR="005F6B7E" w:rsidRDefault="00A0779E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2835" w:type="dxa"/>
          </w:tcPr>
          <w:p w14:paraId="7DCB45DC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列根目录</w:t>
            </w:r>
            <w:proofErr w:type="spellEnd"/>
          </w:p>
        </w:tc>
        <w:tc>
          <w:tcPr>
            <w:tcW w:w="2835" w:type="dxa"/>
          </w:tcPr>
          <w:p w14:paraId="7A43F3EB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530C414F" w14:textId="77777777">
        <w:trPr>
          <w:jc w:val="center"/>
        </w:trPr>
        <w:tc>
          <w:tcPr>
            <w:tcW w:w="2835" w:type="dxa"/>
          </w:tcPr>
          <w:p w14:paraId="17054805" w14:textId="77777777" w:rsidR="005F6B7E" w:rsidRDefault="00A0779E"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w="2835" w:type="dxa"/>
          </w:tcPr>
          <w:p w14:paraId="40A89FB7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列子目录</w:t>
            </w:r>
            <w:proofErr w:type="spellEnd"/>
          </w:p>
        </w:tc>
        <w:tc>
          <w:tcPr>
            <w:tcW w:w="2835" w:type="dxa"/>
          </w:tcPr>
          <w:p w14:paraId="2003F64A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4A366BAF" w14:textId="77777777">
        <w:trPr>
          <w:jc w:val="center"/>
        </w:trPr>
        <w:tc>
          <w:tcPr>
            <w:tcW w:w="2835" w:type="dxa"/>
          </w:tcPr>
          <w:p w14:paraId="18325808" w14:textId="77777777" w:rsidR="005F6B7E" w:rsidRDefault="00A0779E"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w="2835" w:type="dxa"/>
          </w:tcPr>
          <w:p w14:paraId="5E67E6B3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文件重命名</w:t>
            </w:r>
            <w:proofErr w:type="spellEnd"/>
          </w:p>
        </w:tc>
        <w:tc>
          <w:tcPr>
            <w:tcW w:w="2835" w:type="dxa"/>
          </w:tcPr>
          <w:p w14:paraId="530A38EB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4790B0F6" w14:textId="77777777">
        <w:trPr>
          <w:jc w:val="center"/>
        </w:trPr>
        <w:tc>
          <w:tcPr>
            <w:tcW w:w="2835" w:type="dxa"/>
          </w:tcPr>
          <w:p w14:paraId="24CDEA06" w14:textId="77777777" w:rsidR="005F6B7E" w:rsidRDefault="00A0779E"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w="2835" w:type="dxa"/>
          </w:tcPr>
          <w:p w14:paraId="0A97ACAB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删除文件和目录</w:t>
            </w:r>
            <w:proofErr w:type="spellEnd"/>
          </w:p>
        </w:tc>
        <w:tc>
          <w:tcPr>
            <w:tcW w:w="2835" w:type="dxa"/>
          </w:tcPr>
          <w:p w14:paraId="77C7D058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44C81EB7" w14:textId="77777777">
        <w:trPr>
          <w:jc w:val="center"/>
        </w:trPr>
        <w:tc>
          <w:tcPr>
            <w:tcW w:w="2835" w:type="dxa"/>
          </w:tcPr>
          <w:p w14:paraId="14E1A3EA" w14:textId="77777777" w:rsidR="005F6B7E" w:rsidRDefault="00A0779E">
            <w:pPr>
              <w:spacing w:after="0"/>
            </w:pPr>
            <w:r>
              <w:rPr>
                <w:sz w:val="20"/>
              </w:rPr>
              <w:t>9</w:t>
            </w:r>
          </w:p>
        </w:tc>
        <w:tc>
          <w:tcPr>
            <w:tcW w:w="2835" w:type="dxa"/>
          </w:tcPr>
          <w:p w14:paraId="2F59F39E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路径遍历防护</w:t>
            </w:r>
            <w:proofErr w:type="spellEnd"/>
          </w:p>
        </w:tc>
        <w:tc>
          <w:tcPr>
            <w:tcW w:w="2835" w:type="dxa"/>
          </w:tcPr>
          <w:p w14:paraId="28E3C34D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  <w:tr w:rsidR="005F6B7E" w14:paraId="63DA8723" w14:textId="77777777">
        <w:trPr>
          <w:jc w:val="center"/>
        </w:trPr>
        <w:tc>
          <w:tcPr>
            <w:tcW w:w="2835" w:type="dxa"/>
          </w:tcPr>
          <w:p w14:paraId="4C4F1FBB" w14:textId="77777777" w:rsidR="005F6B7E" w:rsidRDefault="00A0779E"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w="2835" w:type="dxa"/>
          </w:tcPr>
          <w:p w14:paraId="12812D31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大文件传输</w:t>
            </w:r>
            <w:proofErr w:type="spellEnd"/>
            <w:r>
              <w:rPr>
                <w:sz w:val="20"/>
              </w:rPr>
              <w:t xml:space="preserve"> (2MB)</w:t>
            </w:r>
          </w:p>
        </w:tc>
        <w:tc>
          <w:tcPr>
            <w:tcW w:w="2835" w:type="dxa"/>
          </w:tcPr>
          <w:p w14:paraId="00AF65A1" w14:textId="77777777" w:rsidR="005F6B7E" w:rsidRDefault="00A0779E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</w:tr>
    </w:tbl>
    <w:p w14:paraId="517F25A7" w14:textId="77777777" w:rsidR="005F6B7E" w:rsidRDefault="00A0779E">
      <w:pPr>
        <w:pStyle w:val="31"/>
      </w:pPr>
      <w:bookmarkStart w:id="13" w:name="_Toc32757"/>
      <w:r>
        <w:rPr>
          <w:rFonts w:ascii="SimHei" w:eastAsia="SimHei" w:hAnsi="SimHei"/>
        </w:rPr>
        <w:t xml:space="preserve">3.3 </w:t>
      </w:r>
      <w:proofErr w:type="spellStart"/>
      <w:r>
        <w:rPr>
          <w:rFonts w:ascii="SimHei" w:eastAsia="SimHei" w:hAnsi="SimHei"/>
        </w:rPr>
        <w:t>本章小结</w:t>
      </w:r>
      <w:bookmarkEnd w:id="13"/>
      <w:proofErr w:type="spellEnd"/>
    </w:p>
    <w:p w14:paraId="15D4581B" w14:textId="77777777" w:rsidR="005F6B7E" w:rsidRDefault="00A0779E">
      <w:pPr>
        <w:rPr>
          <w:lang w:eastAsia="zh-CN"/>
        </w:rPr>
      </w:pPr>
      <w:r>
        <w:rPr>
          <w:lang w:eastAsia="zh-CN"/>
        </w:rPr>
        <w:t>本章在</w:t>
      </w:r>
      <w:r>
        <w:rPr>
          <w:lang w:eastAsia="zh-CN"/>
        </w:rPr>
        <w:t xml:space="preserve"> Arch Linux </w:t>
      </w:r>
      <w:r>
        <w:rPr>
          <w:lang w:eastAsia="zh-CN"/>
        </w:rPr>
        <w:t>环境下对系统进行了全面的集成测试，覆盖了文件上传、下载、目录管理、重命名、删除、安全防护和大文件传输等全部功能。</w:t>
      </w:r>
      <w:r>
        <w:rPr>
          <w:lang w:eastAsia="zh-CN"/>
        </w:rPr>
        <w:t xml:space="preserve">10 </w:t>
      </w:r>
      <w:r>
        <w:rPr>
          <w:lang w:eastAsia="zh-CN"/>
        </w:rPr>
        <w:t>项测试用例全部通过，验证了系统的功能正确性、数据传输完整性和安全防护有效性。</w:t>
      </w:r>
    </w:p>
    <w:p w14:paraId="0E44AE85" w14:textId="77777777" w:rsidR="005F6B7E" w:rsidRDefault="00A0779E">
      <w:pPr>
        <w:pStyle w:val="21"/>
        <w:rPr>
          <w:lang w:eastAsia="zh-CN"/>
        </w:rPr>
      </w:pPr>
      <w:bookmarkStart w:id="14" w:name="_Toc10111"/>
      <w:r>
        <w:rPr>
          <w:rFonts w:ascii="SimHei" w:eastAsia="SimHei" w:hAnsi="SimHei"/>
          <w:lang w:eastAsia="zh-CN"/>
        </w:rPr>
        <w:lastRenderedPageBreak/>
        <w:t>第四章</w:t>
      </w:r>
      <w:r>
        <w:rPr>
          <w:rFonts w:ascii="SimHei" w:eastAsia="SimHei" w:hAnsi="SimHei"/>
          <w:lang w:eastAsia="zh-CN"/>
        </w:rPr>
        <w:t xml:space="preserve"> </w:t>
      </w:r>
      <w:r>
        <w:rPr>
          <w:rFonts w:ascii="SimHei" w:eastAsia="SimHei" w:hAnsi="SimHei"/>
          <w:lang w:eastAsia="zh-CN"/>
        </w:rPr>
        <w:t>课程设计总结</w:t>
      </w:r>
      <w:bookmarkEnd w:id="14"/>
    </w:p>
    <w:p w14:paraId="7BE7EC52" w14:textId="77777777" w:rsidR="005F6B7E" w:rsidRDefault="00A0779E">
      <w:pPr>
        <w:rPr>
          <w:lang w:eastAsia="zh-CN"/>
        </w:rPr>
      </w:pPr>
      <w:r>
        <w:rPr>
          <w:lang w:eastAsia="zh-CN"/>
        </w:rPr>
        <w:t>本次课程设计实现了一个基于</w:t>
      </w:r>
      <w:r>
        <w:rPr>
          <w:lang w:eastAsia="zh-CN"/>
        </w:rPr>
        <w:t xml:space="preserve"> C </w:t>
      </w:r>
      <w:r>
        <w:rPr>
          <w:lang w:eastAsia="zh-CN"/>
        </w:rPr>
        <w:t>语言的文件传输服务器系统，从协议设计到功能实现，从安全性保障到工程化构建，完整地经历了一个网络应用软件的开发过程。</w:t>
      </w:r>
    </w:p>
    <w:p w14:paraId="0B61F4FC" w14:textId="77777777" w:rsidR="005F6B7E" w:rsidRDefault="00A0779E">
      <w:pPr>
        <w:rPr>
          <w:lang w:eastAsia="zh-CN"/>
        </w:rPr>
      </w:pPr>
      <w:r>
        <w:rPr>
          <w:lang w:eastAsia="zh-CN"/>
        </w:rPr>
        <w:t>在技术层面，项目综合运用了</w:t>
      </w:r>
      <w:r>
        <w:rPr>
          <w:lang w:eastAsia="zh-CN"/>
        </w:rPr>
        <w:t xml:space="preserve"> TCP Socket </w:t>
      </w:r>
      <w:r>
        <w:rPr>
          <w:lang w:eastAsia="zh-CN"/>
        </w:rPr>
        <w:t>网络编程、</w:t>
      </w:r>
      <w:r>
        <w:rPr>
          <w:lang w:eastAsia="zh-CN"/>
        </w:rPr>
        <w:t xml:space="preserve">POSIX </w:t>
      </w:r>
      <w:r>
        <w:rPr>
          <w:lang w:eastAsia="zh-CN"/>
        </w:rPr>
        <w:t>多线程并发处理、自定义二进制协议设计、</w:t>
      </w:r>
      <w:r>
        <w:rPr>
          <w:lang w:eastAsia="zh-CN"/>
        </w:rPr>
        <w:t xml:space="preserve">CRC32 </w:t>
      </w:r>
      <w:r>
        <w:rPr>
          <w:lang w:eastAsia="zh-CN"/>
        </w:rPr>
        <w:t>数据校验和文件</w:t>
      </w:r>
      <w:r>
        <w:rPr>
          <w:lang w:eastAsia="zh-CN"/>
        </w:rPr>
        <w:t xml:space="preserve"> I/O </w:t>
      </w:r>
      <w:r>
        <w:rPr>
          <w:lang w:eastAsia="zh-CN"/>
        </w:rPr>
        <w:t>操作等多项技术。特别是自定义协议的设计，从协议头格式确定、字节序处理、序列化</w:t>
      </w:r>
      <w:r>
        <w:rPr>
          <w:lang w:eastAsia="zh-CN"/>
        </w:rPr>
        <w:t>/</w:t>
      </w:r>
      <w:r>
        <w:rPr>
          <w:lang w:eastAsia="zh-CN"/>
        </w:rPr>
        <w:t>反序列化到消息生命周期管理，深入理解了网络协议的工作原理。</w:t>
      </w:r>
      <w:r>
        <w:rPr>
          <w:lang w:eastAsia="zh-CN"/>
        </w:rPr>
        <w:t xml:space="preserve">CRC32 </w:t>
      </w:r>
      <w:r>
        <w:rPr>
          <w:lang w:eastAsia="zh-CN"/>
        </w:rPr>
        <w:t>查表法的实现则加深了对循环冗余校验算法的理解，体会到了查表法相比逐位计算在性能上的显著优势。</w:t>
      </w:r>
    </w:p>
    <w:p w14:paraId="4800304D" w14:textId="77777777" w:rsidR="005F6B7E" w:rsidRDefault="00A0779E">
      <w:r>
        <w:rPr>
          <w:lang w:eastAsia="zh-CN"/>
        </w:rPr>
        <w:t>在工程层面，项目采用了模块化的代码组织方式，将协议层、传输层、应用层清晰分离，提高了代码的可维护性和可测试性。</w:t>
      </w:r>
      <w:proofErr w:type="spellStart"/>
      <w:r>
        <w:rPr>
          <w:lang w:eastAsia="zh-CN"/>
        </w:rPr>
        <w:t>Makefile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构建系统支持</w:t>
      </w:r>
      <w:r>
        <w:rPr>
          <w:lang w:eastAsia="zh-CN"/>
        </w:rPr>
        <w:t xml:space="preserve"> debug </w:t>
      </w:r>
      <w:r>
        <w:rPr>
          <w:lang w:eastAsia="zh-CN"/>
        </w:rPr>
        <w:t>和</w:t>
      </w:r>
      <w:r>
        <w:rPr>
          <w:lang w:eastAsia="zh-CN"/>
        </w:rPr>
        <w:t xml:space="preserve"> release </w:t>
      </w:r>
      <w:r>
        <w:rPr>
          <w:lang w:eastAsia="zh-CN"/>
        </w:rPr>
        <w:t>两种构建模式，集成测试脚本实现了测试的自动化执行和结果验证。</w:t>
      </w:r>
      <w:proofErr w:type="spellStart"/>
      <w:r>
        <w:t>编译选项</w:t>
      </w:r>
      <w:proofErr w:type="spellEnd"/>
      <w:r>
        <w:t xml:space="preserve">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Werror</w:t>
      </w:r>
      <w:proofErr w:type="spellEnd"/>
      <w:r>
        <w:t xml:space="preserve"> </w:t>
      </w:r>
      <w:proofErr w:type="spellStart"/>
      <w:r>
        <w:t>确保代码质量</w:t>
      </w:r>
      <w:proofErr w:type="spellEnd"/>
      <w:r>
        <w:t>，</w:t>
      </w:r>
      <w:r>
        <w:t xml:space="preserve">__attribute__((packed)) </w:t>
      </w:r>
      <w:r>
        <w:t>和</w:t>
      </w:r>
      <w:r>
        <w:t xml:space="preserve"> _</w:t>
      </w:r>
      <w:proofErr w:type="spellStart"/>
      <w:r>
        <w:t>Static_assert</w:t>
      </w:r>
      <w:proofErr w:type="spellEnd"/>
      <w:r>
        <w:t xml:space="preserve"> </w:t>
      </w:r>
      <w:proofErr w:type="spellStart"/>
      <w:r>
        <w:t>等特性体现了</w:t>
      </w:r>
      <w:proofErr w:type="spellEnd"/>
      <w:r>
        <w:t xml:space="preserve"> C </w:t>
      </w:r>
      <w:proofErr w:type="spellStart"/>
      <w:r>
        <w:t>语言的底层控制能力</w:t>
      </w:r>
      <w:proofErr w:type="spellEnd"/>
      <w:r>
        <w:t>。</w:t>
      </w:r>
    </w:p>
    <w:p w14:paraId="4A49E21F" w14:textId="77777777" w:rsidR="005F6B7E" w:rsidRDefault="00A0779E">
      <w:pPr>
        <w:rPr>
          <w:lang w:eastAsia="zh-CN"/>
        </w:rPr>
      </w:pPr>
      <w:r>
        <w:rPr>
          <w:lang w:eastAsia="zh-CN"/>
        </w:rPr>
        <w:t>在安全层面，路径遍历防护机制展示了网络应用中输入验证的重要性。服务器对所有客户端提供的路径进行严格校验，禁止绝对路径和上级目录引用，有效防止了文件系统的越权访问。</w:t>
      </w:r>
    </w:p>
    <w:p w14:paraId="0F74AB89" w14:textId="77777777" w:rsidR="005F6B7E" w:rsidRDefault="00A0779E">
      <w:pPr>
        <w:rPr>
          <w:lang w:eastAsia="zh-CN"/>
        </w:rPr>
      </w:pPr>
      <w:r>
        <w:rPr>
          <w:lang w:eastAsia="zh-CN"/>
        </w:rPr>
        <w:t>通过本次课程设计，不仅巩固了</w:t>
      </w:r>
      <w:r>
        <w:rPr>
          <w:lang w:eastAsia="zh-CN"/>
        </w:rPr>
        <w:t xml:space="preserve"> C </w:t>
      </w:r>
      <w:r>
        <w:rPr>
          <w:lang w:eastAsia="zh-CN"/>
        </w:rPr>
        <w:t>语言编程和计算机网络的理论知识，更重要的是提升了将理论知识应用于实际工程问题的能力。在调试过程中遇到的</w:t>
      </w:r>
      <w:r>
        <w:rPr>
          <w:lang w:eastAsia="zh-CN"/>
        </w:rPr>
        <w:t xml:space="preserve"> SIGPIPE </w:t>
      </w:r>
      <w:r>
        <w:rPr>
          <w:lang w:eastAsia="zh-CN"/>
        </w:rPr>
        <w:t>信号导致进程异常终止、内存泄漏、</w:t>
      </w:r>
      <w:r>
        <w:rPr>
          <w:lang w:eastAsia="zh-CN"/>
        </w:rPr>
        <w:t xml:space="preserve">TCP </w:t>
      </w:r>
      <w:proofErr w:type="gramStart"/>
      <w:r>
        <w:rPr>
          <w:lang w:eastAsia="zh-CN"/>
        </w:rPr>
        <w:t>粘包等</w:t>
      </w:r>
      <w:proofErr w:type="gramEnd"/>
      <w:r>
        <w:rPr>
          <w:lang w:eastAsia="zh-CN"/>
        </w:rPr>
        <w:t>问题，都是课本上难以体会到的实践经验。这些问题的解决过程加深了对操作系统、网络协议和软件工程的理解。</w:t>
      </w:r>
    </w:p>
    <w:p w14:paraId="09E56C4E" w14:textId="77777777" w:rsidR="005F6B7E" w:rsidRDefault="00A0779E">
      <w:pPr>
        <w:pStyle w:val="21"/>
        <w:rPr>
          <w:lang w:eastAsia="zh-CN"/>
        </w:rPr>
      </w:pPr>
      <w:bookmarkStart w:id="15" w:name="_Toc5424"/>
      <w:r>
        <w:rPr>
          <w:rFonts w:ascii="SimHei" w:eastAsia="SimHei" w:hAnsi="SimHei"/>
          <w:lang w:eastAsia="zh-CN"/>
        </w:rPr>
        <w:t>参考文献</w:t>
      </w:r>
      <w:bookmarkEnd w:id="15"/>
    </w:p>
    <w:p w14:paraId="4178B564" w14:textId="77777777" w:rsidR="005F6B7E" w:rsidRDefault="00A0779E">
      <w:pPr>
        <w:rPr>
          <w:lang w:eastAsia="zh-CN"/>
        </w:rPr>
      </w:pPr>
      <w:r>
        <w:rPr>
          <w:lang w:eastAsia="zh-CN"/>
        </w:rPr>
        <w:t xml:space="preserve">[1] </w:t>
      </w:r>
      <w:r>
        <w:rPr>
          <w:lang w:eastAsia="zh-CN"/>
        </w:rPr>
        <w:t>谢希仁</w:t>
      </w:r>
      <w:r>
        <w:rPr>
          <w:lang w:eastAsia="zh-CN"/>
        </w:rPr>
        <w:t xml:space="preserve">. </w:t>
      </w:r>
      <w:r>
        <w:rPr>
          <w:lang w:eastAsia="zh-CN"/>
        </w:rPr>
        <w:t>计算机网络</w:t>
      </w:r>
      <w:r>
        <w:rPr>
          <w:lang w:eastAsia="zh-CN"/>
        </w:rPr>
        <w:t xml:space="preserve">[M]. </w:t>
      </w: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版</w:t>
      </w:r>
      <w:r>
        <w:rPr>
          <w:lang w:eastAsia="zh-CN"/>
        </w:rPr>
        <w:t xml:space="preserve">. </w:t>
      </w:r>
      <w:r>
        <w:rPr>
          <w:lang w:eastAsia="zh-CN"/>
        </w:rPr>
        <w:t>北京</w:t>
      </w:r>
      <w:r>
        <w:rPr>
          <w:lang w:eastAsia="zh-CN"/>
        </w:rPr>
        <w:t xml:space="preserve">: </w:t>
      </w:r>
      <w:r>
        <w:rPr>
          <w:lang w:eastAsia="zh-CN"/>
        </w:rPr>
        <w:t>电子工业出版社</w:t>
      </w:r>
      <w:r>
        <w:rPr>
          <w:lang w:eastAsia="zh-CN"/>
        </w:rPr>
        <w:t>, 2021.</w:t>
      </w:r>
    </w:p>
    <w:p w14:paraId="4ED39AFD" w14:textId="77777777" w:rsidR="005F6B7E" w:rsidRDefault="00A0779E">
      <w:r>
        <w:t>[2] Stevens W R. UNIX Network Programming, Volume 1: The Sockets Networking API[M]. 3rd Ed. Boston: Addison-Wesley, 2003.</w:t>
      </w:r>
    </w:p>
    <w:p w14:paraId="26EDB7B3" w14:textId="77777777" w:rsidR="005F6B7E" w:rsidRDefault="00A0779E">
      <w:r>
        <w:lastRenderedPageBreak/>
        <w:t>[3] Comer D E. Computer Networks and Internets[M]. 7th Ed. London: Pearson, 2021.</w:t>
      </w:r>
    </w:p>
    <w:p w14:paraId="08AD1510" w14:textId="77777777" w:rsidR="005F6B7E" w:rsidRDefault="00A0779E">
      <w:r>
        <w:t>[4] Stallings W. Data and Computer Communications[M]. 10th Ed. London: Pearson, 2013.</w:t>
      </w:r>
    </w:p>
    <w:p w14:paraId="730DC1C7" w14:textId="77777777" w:rsidR="005F6B7E" w:rsidRDefault="00A0779E">
      <w:r>
        <w:t xml:space="preserve">[5] Beej J H. Beej's Guide to Network </w:t>
      </w:r>
      <w:proofErr w:type="gramStart"/>
      <w:r>
        <w:t>Programming[</w:t>
      </w:r>
      <w:proofErr w:type="gramEnd"/>
      <w:r>
        <w:t>EB/OL]. 2023. https://beej.us/guide/bgnet/.</w:t>
      </w:r>
    </w:p>
    <w:p w14:paraId="71CFED9F" w14:textId="77777777" w:rsidR="005F6B7E" w:rsidRDefault="00A0779E">
      <w:r>
        <w:t xml:space="preserve">[6] </w:t>
      </w:r>
      <w:proofErr w:type="spellStart"/>
      <w:r>
        <w:t>Butenhof</w:t>
      </w:r>
      <w:proofErr w:type="spellEnd"/>
      <w:r>
        <w:t xml:space="preserve"> D R. Programming with POSIX Threads[M]. Boston: Addison-Wesley, 1997.</w:t>
      </w:r>
    </w:p>
    <w:p w14:paraId="50DBD031" w14:textId="77777777" w:rsidR="005F6B7E" w:rsidRDefault="00A0779E">
      <w:r>
        <w:t xml:space="preserve">[7] Williams R. A Painless Guide to CRC Error Detection </w:t>
      </w:r>
      <w:proofErr w:type="gramStart"/>
      <w:r>
        <w:t>Algorithms[</w:t>
      </w:r>
      <w:proofErr w:type="gramEnd"/>
      <w:r>
        <w:t>EB/OL]. 1996.</w:t>
      </w:r>
    </w:p>
    <w:p w14:paraId="1BCEC324" w14:textId="77777777" w:rsidR="005F6B7E" w:rsidRDefault="00A0779E">
      <w:r>
        <w:t>[8] ISO/IEC 13239. Information technology — Telecommunications and information exchange between systems — High-level data link control procedures[S]. 2002.</w:t>
      </w:r>
    </w:p>
    <w:p w14:paraId="6620FFA9" w14:textId="77777777" w:rsidR="005F6B7E" w:rsidRDefault="00A0779E">
      <w:r>
        <w:t>[9] W. Richard Stevens, Stephen A. Rago. Advanced Programming in the UNIX Environment[M]. 3rd Ed. Boston: Addison-Wesley, 2013.</w:t>
      </w:r>
    </w:p>
    <w:p w14:paraId="1AFCF075" w14:textId="77777777" w:rsidR="005F6B7E" w:rsidRDefault="00A0779E">
      <w:pPr>
        <w:rPr>
          <w:lang w:eastAsia="zh-CN"/>
        </w:rPr>
      </w:pPr>
      <w:r>
        <w:rPr>
          <w:lang w:eastAsia="zh-CN"/>
        </w:rPr>
        <w:t xml:space="preserve">[10] </w:t>
      </w:r>
      <w:r>
        <w:rPr>
          <w:lang w:eastAsia="zh-CN"/>
        </w:rPr>
        <w:t>严蔚敏</w:t>
      </w:r>
      <w:r>
        <w:rPr>
          <w:lang w:eastAsia="zh-CN"/>
        </w:rPr>
        <w:t xml:space="preserve">, </w:t>
      </w:r>
      <w:r>
        <w:rPr>
          <w:lang w:eastAsia="zh-CN"/>
        </w:rPr>
        <w:t>吴伟民</w:t>
      </w:r>
      <w:r>
        <w:rPr>
          <w:lang w:eastAsia="zh-CN"/>
        </w:rPr>
        <w:t xml:space="preserve">. </w:t>
      </w:r>
      <w:r>
        <w:rPr>
          <w:lang w:eastAsia="zh-CN"/>
        </w:rPr>
        <w:t>数据结构</w:t>
      </w:r>
      <w:r>
        <w:rPr>
          <w:lang w:eastAsia="zh-CN"/>
        </w:rPr>
        <w:t>(C</w:t>
      </w:r>
      <w:r>
        <w:rPr>
          <w:lang w:eastAsia="zh-CN"/>
        </w:rPr>
        <w:t>语言版</w:t>
      </w:r>
      <w:r>
        <w:rPr>
          <w:lang w:eastAsia="zh-CN"/>
        </w:rPr>
        <w:t xml:space="preserve">)[M]. </w:t>
      </w:r>
      <w:r>
        <w:rPr>
          <w:lang w:eastAsia="zh-CN"/>
        </w:rPr>
        <w:t>北京</w:t>
      </w:r>
      <w:r>
        <w:rPr>
          <w:lang w:eastAsia="zh-CN"/>
        </w:rPr>
        <w:t xml:space="preserve">: </w:t>
      </w:r>
      <w:r>
        <w:rPr>
          <w:lang w:eastAsia="zh-CN"/>
        </w:rPr>
        <w:t>清华大学出版社</w:t>
      </w:r>
      <w:r>
        <w:rPr>
          <w:lang w:eastAsia="zh-CN"/>
        </w:rPr>
        <w:t>, 2012.</w:t>
      </w:r>
    </w:p>
    <w:sectPr w:rsidR="005F6B7E">
      <w:pgSz w:w="11906" w:h="16838"/>
      <w:pgMar w:top="1984" w:right="1701" w:bottom="198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4750A" w14:textId="77777777" w:rsidR="005F6B7E" w:rsidRDefault="00A0779E">
      <w:pPr>
        <w:spacing w:line="240" w:lineRule="auto"/>
      </w:pPr>
      <w:r>
        <w:separator/>
      </w:r>
    </w:p>
  </w:endnote>
  <w:endnote w:type="continuationSeparator" w:id="0">
    <w:p w14:paraId="2189E966" w14:textId="77777777" w:rsidR="005F6B7E" w:rsidRDefault="00A077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D9A9D" w14:textId="77777777" w:rsidR="005F6B7E" w:rsidRDefault="00A0779E">
      <w:pPr>
        <w:spacing w:after="0" w:line="240" w:lineRule="auto"/>
      </w:pPr>
      <w:r>
        <w:separator/>
      </w:r>
    </w:p>
  </w:footnote>
  <w:footnote w:type="continuationSeparator" w:id="0">
    <w:p w14:paraId="1AA97181" w14:textId="77777777" w:rsidR="005F6B7E" w:rsidRDefault="00A07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01611166">
    <w:abstractNumId w:val="1"/>
  </w:num>
  <w:num w:numId="2" w16cid:durableId="1695418761">
    <w:abstractNumId w:val="4"/>
  </w:num>
  <w:num w:numId="3" w16cid:durableId="137764771">
    <w:abstractNumId w:val="5"/>
  </w:num>
  <w:num w:numId="4" w16cid:durableId="1112674491">
    <w:abstractNumId w:val="2"/>
  </w:num>
  <w:num w:numId="5" w16cid:durableId="1570580474">
    <w:abstractNumId w:val="0"/>
  </w:num>
  <w:num w:numId="6" w16cid:durableId="1505168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B7E"/>
    <w:rsid w:val="00A0779E"/>
    <w:rsid w:val="00AA1D8D"/>
    <w:rsid w:val="00B33EEC"/>
    <w:rsid w:val="00B47730"/>
    <w:rsid w:val="00C25181"/>
    <w:rsid w:val="00CB0664"/>
    <w:rsid w:val="00FB3046"/>
    <w:rsid w:val="00FB736C"/>
    <w:rsid w:val="00FC693F"/>
    <w:rsid w:val="3C1B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1C6200D"/>
  <w14:defaultImageDpi w14:val="300"/>
  <w15:docId w15:val="{B81006E3-F3D3-4352-8B7A-E27F19E9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440" w:lineRule="exact"/>
    </w:pPr>
    <w:rPr>
      <w:rFonts w:ascii="SimSun" w:eastAsia="SimSun" w:hAnsi="SimSu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semiHidden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semiHidden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semiHidden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26</Pages>
  <Words>2036</Words>
  <Characters>11610</Characters>
  <Application>Microsoft Office Word</Application>
  <DocSecurity>0</DocSecurity>
  <Lines>96</Lines>
  <Paragraphs>27</Paragraphs>
  <ScaleCrop>false</ScaleCrop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calendar</cp:lastModifiedBy>
  <cp:revision>3</cp:revision>
  <dcterms:created xsi:type="dcterms:W3CDTF">2013-12-23T23:15:00Z</dcterms:created>
  <dcterms:modified xsi:type="dcterms:W3CDTF">2026-05-18T12:43:00Z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eyJoZGlkIjoiNGQ0Y2VmNzI3ODhlZDZlMzc3ZjYxOTM2ODEyYWRlZDQifQ==</vt:lpwstr>
  </property>
  <property fmtid="{D5CDD505-2E9C-101B-9397-08002B2CF9AE}" pid="3" name="KSOProductBuildVer">
    <vt:lpwstr>2052-12.1.0.26372</vt:lpwstr>
  </property>
  <property fmtid="{D5CDD505-2E9C-101B-9397-08002B2CF9AE}" pid="4" name="ICV">
    <vt:lpwstr>84AFA68328AE4CD791CDC68742BF551B_12</vt:lpwstr>
  </property>
</Properties>
</file>